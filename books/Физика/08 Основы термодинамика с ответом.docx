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48B4" w:rsidRPr="008248B4" w:rsidRDefault="008248B4" w:rsidP="00B923FF">
      <w:pPr>
        <w:pStyle w:val="af4"/>
        <w:shd w:val="clear" w:color="auto" w:fill="FFFFFF"/>
        <w:spacing w:beforeAutospacing="0" w:afterAutospacing="0"/>
        <w:ind w:firstLine="720"/>
        <w:jc w:val="center"/>
        <w:rPr>
          <w:b/>
          <w:bCs/>
          <w:sz w:val="28"/>
          <w:szCs w:val="28"/>
          <w:lang w:val="ru-RU"/>
        </w:rPr>
      </w:pPr>
      <w:r w:rsidRPr="008248B4">
        <w:rPr>
          <w:b/>
          <w:bCs/>
          <w:sz w:val="28"/>
          <w:szCs w:val="28"/>
          <w:lang w:val="ru-RU"/>
        </w:rPr>
        <w:t>Основы т</w:t>
      </w:r>
      <w:r w:rsidR="00D17F0F" w:rsidRPr="008248B4">
        <w:rPr>
          <w:b/>
          <w:bCs/>
          <w:sz w:val="28"/>
          <w:szCs w:val="28"/>
          <w:lang w:val="ru-RU"/>
        </w:rPr>
        <w:t>ермодинамик</w:t>
      </w:r>
      <w:r w:rsidRPr="008248B4">
        <w:rPr>
          <w:b/>
          <w:bCs/>
          <w:sz w:val="28"/>
          <w:szCs w:val="28"/>
          <w:lang w:val="ru-RU"/>
        </w:rPr>
        <w:t>и</w:t>
      </w:r>
    </w:p>
    <w:p w:rsidR="008248B4" w:rsidRPr="008248B4" w:rsidRDefault="00D17F0F" w:rsidP="001231DC">
      <w:pPr>
        <w:pStyle w:val="af4"/>
        <w:shd w:val="clear" w:color="auto" w:fill="FFFFFF"/>
        <w:spacing w:beforeAutospacing="0" w:afterAutospacing="0"/>
        <w:ind w:left="1134" w:right="1140" w:firstLine="720"/>
        <w:jc w:val="both"/>
        <w:rPr>
          <w:rFonts w:eastAsia="Times New Roman"/>
          <w:color w:val="333333"/>
          <w:sz w:val="28"/>
          <w:szCs w:val="28"/>
          <w:lang w:val="ru-RU" w:eastAsia="ru-RU"/>
        </w:rPr>
      </w:pPr>
      <w:r w:rsidRPr="008248B4">
        <w:rPr>
          <w:b/>
          <w:bCs/>
          <w:sz w:val="28"/>
          <w:szCs w:val="28"/>
          <w:lang w:val="ru-RU"/>
        </w:rPr>
        <w:br/>
      </w:r>
      <w:r w:rsidR="008248B4" w:rsidRPr="008248B4">
        <w:rPr>
          <w:color w:val="333333"/>
          <w:sz w:val="28"/>
          <w:szCs w:val="28"/>
          <w:lang w:val="ru-RU"/>
        </w:rPr>
        <w:t>Если в результате теплообмена телу передается некоторое количество теплоты, то внутренняя энергия тела и его температура изменяются. Количество теплоты</w:t>
      </w:r>
      <w:r w:rsidR="008248B4" w:rsidRPr="008248B4">
        <w:rPr>
          <w:color w:val="333333"/>
          <w:sz w:val="28"/>
          <w:szCs w:val="28"/>
        </w:rPr>
        <w:t> </w:t>
      </w:r>
      <w:r w:rsidR="008248B4" w:rsidRPr="008248B4">
        <w:rPr>
          <w:rStyle w:val="a5"/>
          <w:color w:val="333333"/>
          <w:sz w:val="28"/>
          <w:szCs w:val="28"/>
        </w:rPr>
        <w:t>Q</w:t>
      </w:r>
      <w:r w:rsidR="008248B4" w:rsidRPr="008248B4">
        <w:rPr>
          <w:color w:val="333333"/>
          <w:sz w:val="28"/>
          <w:szCs w:val="28"/>
          <w:lang w:val="ru-RU"/>
        </w:rPr>
        <w:t>, необходимое для нагревания 1 кг вещества на 1 К называют удельной</w:t>
      </w:r>
      <w:r w:rsidR="008248B4" w:rsidRPr="008248B4">
        <w:rPr>
          <w:color w:val="333333"/>
          <w:sz w:val="28"/>
          <w:szCs w:val="28"/>
        </w:rPr>
        <w:t> </w:t>
      </w:r>
      <w:r w:rsidR="008248B4" w:rsidRPr="008248B4">
        <w:rPr>
          <w:rStyle w:val="a6"/>
          <w:color w:val="333333"/>
          <w:sz w:val="28"/>
          <w:szCs w:val="28"/>
          <w:lang w:val="ru-RU"/>
        </w:rPr>
        <w:t>теплоемкостью вещества</w:t>
      </w:r>
      <w:r w:rsidR="008248B4" w:rsidRPr="008248B4">
        <w:rPr>
          <w:color w:val="333333"/>
          <w:sz w:val="28"/>
          <w:szCs w:val="28"/>
        </w:rPr>
        <w:t> </w:t>
      </w:r>
      <w:r w:rsidR="008248B4" w:rsidRPr="008248B4">
        <w:rPr>
          <w:rStyle w:val="a5"/>
          <w:color w:val="333333"/>
          <w:sz w:val="28"/>
          <w:szCs w:val="28"/>
        </w:rPr>
        <w:t>c</w:t>
      </w:r>
      <w:r w:rsidR="008248B4" w:rsidRPr="008248B4">
        <w:rPr>
          <w:color w:val="333333"/>
          <w:sz w:val="28"/>
          <w:szCs w:val="28"/>
          <w:lang w:val="ru-RU"/>
        </w:rPr>
        <w:t>. Тогда</w:t>
      </w:r>
      <w:r w:rsidR="008248B4" w:rsidRPr="008248B4">
        <w:rPr>
          <w:color w:val="333333"/>
          <w:sz w:val="28"/>
          <w:szCs w:val="28"/>
        </w:rPr>
        <w:t> </w:t>
      </w:r>
      <w:r w:rsidR="008248B4" w:rsidRPr="008248B4">
        <w:rPr>
          <w:rStyle w:val="a6"/>
          <w:color w:val="333333"/>
          <w:sz w:val="28"/>
          <w:szCs w:val="28"/>
          <w:lang w:val="ru-RU"/>
        </w:rPr>
        <w:t>количество теплоты</w:t>
      </w:r>
      <w:r w:rsidR="008248B4" w:rsidRPr="008248B4">
        <w:rPr>
          <w:color w:val="333333"/>
          <w:sz w:val="28"/>
          <w:szCs w:val="28"/>
        </w:rPr>
        <w:t> </w:t>
      </w:r>
      <w:r w:rsidR="008248B4" w:rsidRPr="008248B4">
        <w:rPr>
          <w:color w:val="333333"/>
          <w:sz w:val="28"/>
          <w:szCs w:val="28"/>
          <w:lang w:val="ru-RU"/>
        </w:rPr>
        <w:t>(энергии) необходимое для изменения температуры некоторого тела массой</w:t>
      </w:r>
      <w:r w:rsidR="008248B4" w:rsidRPr="008248B4">
        <w:rPr>
          <w:color w:val="333333"/>
          <w:sz w:val="28"/>
          <w:szCs w:val="28"/>
        </w:rPr>
        <w:t> </w:t>
      </w:r>
      <w:r w:rsidR="008248B4" w:rsidRPr="008248B4">
        <w:rPr>
          <w:rStyle w:val="a5"/>
          <w:color w:val="333333"/>
          <w:sz w:val="28"/>
          <w:szCs w:val="28"/>
        </w:rPr>
        <w:t>m</w:t>
      </w:r>
      <w:r w:rsidR="008248B4" w:rsidRPr="008248B4">
        <w:rPr>
          <w:color w:val="333333"/>
          <w:sz w:val="28"/>
          <w:szCs w:val="28"/>
        </w:rPr>
        <w:t> </w:t>
      </w:r>
      <w:r w:rsidR="008248B4" w:rsidRPr="008248B4">
        <w:rPr>
          <w:color w:val="333333"/>
          <w:sz w:val="28"/>
          <w:szCs w:val="28"/>
          <w:lang w:val="ru-RU"/>
        </w:rPr>
        <w:t>можно рассчитать по формуле:</w:t>
      </w:r>
    </w:p>
    <w:p w:rsidR="008248B4" w:rsidRPr="008248B4" w:rsidRDefault="008248B4" w:rsidP="001231DC">
      <w:pPr>
        <w:pStyle w:val="af4"/>
        <w:shd w:val="clear" w:color="auto" w:fill="FFFFFF"/>
        <w:spacing w:beforeAutospacing="0" w:afterAutospacing="0"/>
        <w:ind w:left="1134" w:right="1140" w:firstLine="720"/>
        <w:jc w:val="both"/>
        <w:rPr>
          <w:color w:val="333333"/>
          <w:sz w:val="28"/>
          <w:szCs w:val="28"/>
        </w:rPr>
      </w:pPr>
      <w:r w:rsidRPr="008248B4">
        <w:rPr>
          <w:noProof/>
          <w:color w:val="333333"/>
          <w:sz w:val="28"/>
          <w:szCs w:val="28"/>
          <w:lang w:val="ru-RU" w:eastAsia="ru-RU"/>
        </w:rPr>
        <w:drawing>
          <wp:inline distT="0" distB="0" distL="0" distR="0" wp14:anchorId="522E55E7" wp14:editId="56A27381">
            <wp:extent cx="1752600" cy="257175"/>
            <wp:effectExtent l="0" t="0" r="0" b="9525"/>
            <wp:docPr id="83" name="Рисунок 83" descr="Формула Количество теплоты при нагревании или остыва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Формула Количество теплоты при нагревании или остывани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2571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 xml:space="preserve">При этом в этой формуле абсолютно не важно в каких единицах подставлена температура, так как нам важно не ее абсолютное значение, а изменение. </w:t>
      </w:r>
      <w:proofErr w:type="spellStart"/>
      <w:r w:rsidRPr="008248B4">
        <w:rPr>
          <w:color w:val="333333"/>
          <w:sz w:val="28"/>
          <w:szCs w:val="28"/>
        </w:rPr>
        <w:t>Единица</w:t>
      </w:r>
      <w:proofErr w:type="spellEnd"/>
      <w:r w:rsidRPr="008248B4">
        <w:rPr>
          <w:color w:val="333333"/>
          <w:sz w:val="28"/>
          <w:szCs w:val="28"/>
        </w:rPr>
        <w:t xml:space="preserve"> измерения </w:t>
      </w:r>
      <w:proofErr w:type="spellStart"/>
      <w:r w:rsidRPr="008248B4">
        <w:rPr>
          <w:color w:val="333333"/>
          <w:sz w:val="28"/>
          <w:szCs w:val="28"/>
        </w:rPr>
        <w:t>удельной</w:t>
      </w:r>
      <w:proofErr w:type="spellEnd"/>
      <w:r w:rsidRPr="008248B4">
        <w:rPr>
          <w:color w:val="333333"/>
          <w:sz w:val="28"/>
          <w:szCs w:val="28"/>
        </w:rPr>
        <w:t xml:space="preserve"> </w:t>
      </w:r>
      <w:proofErr w:type="spellStart"/>
      <w:r w:rsidRPr="008248B4">
        <w:rPr>
          <w:color w:val="333333"/>
          <w:sz w:val="28"/>
          <w:szCs w:val="28"/>
        </w:rPr>
        <w:t>теплоемкости</w:t>
      </w:r>
      <w:proofErr w:type="spellEnd"/>
      <w:r w:rsidRPr="008248B4">
        <w:rPr>
          <w:color w:val="333333"/>
          <w:sz w:val="28"/>
          <w:szCs w:val="28"/>
        </w:rPr>
        <w:t xml:space="preserve"> вещества: </w:t>
      </w:r>
      <w:proofErr w:type="spellStart"/>
      <w:r w:rsidRPr="008248B4">
        <w:rPr>
          <w:color w:val="333333"/>
          <w:sz w:val="28"/>
          <w:szCs w:val="28"/>
        </w:rPr>
        <w:t>Дж</w:t>
      </w:r>
      <w:proofErr w:type="spellEnd"/>
      <w:r w:rsidRPr="008248B4">
        <w:rPr>
          <w:color w:val="333333"/>
          <w:sz w:val="28"/>
          <w:szCs w:val="28"/>
        </w:rPr>
        <w:t>/(</w:t>
      </w:r>
      <w:proofErr w:type="spellStart"/>
      <w:r w:rsidRPr="008248B4">
        <w:rPr>
          <w:color w:val="333333"/>
          <w:sz w:val="28"/>
          <w:szCs w:val="28"/>
        </w:rPr>
        <w:t>кг∙К</w:t>
      </w:r>
      <w:proofErr w:type="spellEnd"/>
      <w:r w:rsidRPr="008248B4">
        <w:rPr>
          <w:color w:val="333333"/>
          <w:sz w:val="28"/>
          <w:szCs w:val="28"/>
        </w:rPr>
        <w:t>).</w:t>
      </w:r>
    </w:p>
    <w:p w:rsidR="008248B4" w:rsidRPr="008248B4" w:rsidRDefault="008248B4" w:rsidP="00DB7BDE">
      <w:pPr>
        <w:numPr>
          <w:ilvl w:val="0"/>
          <w:numId w:val="10"/>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Если</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t</w:t>
      </w:r>
      <w:proofErr w:type="gramStart"/>
      <w:r w:rsidRPr="008248B4">
        <w:rPr>
          <w:rFonts w:ascii="Times New Roman" w:hAnsi="Times New Roman" w:cs="Times New Roman"/>
          <w:color w:val="333333"/>
          <w:sz w:val="28"/>
          <w:szCs w:val="28"/>
          <w:vertAlign w:val="subscript"/>
          <w:lang w:val="ru-RU"/>
        </w:rPr>
        <w:t>2</w:t>
      </w:r>
      <w:r w:rsidRPr="008248B4">
        <w:rPr>
          <w:rFonts w:ascii="Times New Roman" w:hAnsi="Times New Roman" w:cs="Times New Roman"/>
          <w:color w:val="333333"/>
          <w:sz w:val="28"/>
          <w:szCs w:val="28"/>
        </w:rPr>
        <w:t> </w:t>
      </w:r>
      <w:r w:rsidRPr="008248B4">
        <w:rPr>
          <w:rFonts w:ascii="Times New Roman" w:hAnsi="Times New Roman" w:cs="Times New Roman"/>
          <w:color w:val="333333"/>
          <w:sz w:val="28"/>
          <w:szCs w:val="28"/>
          <w:lang w:val="ru-RU"/>
        </w:rPr>
        <w:t>&gt;</w:t>
      </w:r>
      <w:proofErr w:type="gramEnd"/>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t</w:t>
      </w:r>
      <w:r w:rsidRPr="008248B4">
        <w:rPr>
          <w:rFonts w:ascii="Times New Roman" w:hAnsi="Times New Roman" w:cs="Times New Roman"/>
          <w:color w:val="333333"/>
          <w:sz w:val="28"/>
          <w:szCs w:val="28"/>
          <w:vertAlign w:val="subscript"/>
          <w:lang w:val="ru-RU"/>
        </w:rPr>
        <w:t>1</w:t>
      </w:r>
      <w:r w:rsidRPr="008248B4">
        <w:rPr>
          <w:rFonts w:ascii="Times New Roman" w:hAnsi="Times New Roman" w:cs="Times New Roman"/>
          <w:color w:val="333333"/>
          <w:sz w:val="28"/>
          <w:szCs w:val="28"/>
          <w:lang w:val="ru-RU"/>
        </w:rPr>
        <w:t>, то</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Q</w:t>
      </w:r>
      <w:r w:rsidRPr="008248B4">
        <w:rPr>
          <w:rFonts w:ascii="Times New Roman" w:hAnsi="Times New Roman" w:cs="Times New Roman"/>
          <w:color w:val="333333"/>
          <w:sz w:val="28"/>
          <w:szCs w:val="28"/>
        </w:rPr>
        <w:t> </w:t>
      </w:r>
      <w:r w:rsidRPr="008248B4">
        <w:rPr>
          <w:rFonts w:ascii="Times New Roman" w:hAnsi="Times New Roman" w:cs="Times New Roman"/>
          <w:color w:val="333333"/>
          <w:sz w:val="28"/>
          <w:szCs w:val="28"/>
          <w:lang w:val="ru-RU"/>
        </w:rPr>
        <w:t>&gt; 0 – тело нагревается (получает тепло).</w:t>
      </w:r>
    </w:p>
    <w:p w:rsidR="008248B4" w:rsidRPr="008248B4" w:rsidRDefault="008248B4" w:rsidP="00DB7BDE">
      <w:pPr>
        <w:numPr>
          <w:ilvl w:val="0"/>
          <w:numId w:val="10"/>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Если</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t</w:t>
      </w:r>
      <w:r w:rsidRPr="008248B4">
        <w:rPr>
          <w:rFonts w:ascii="Times New Roman" w:hAnsi="Times New Roman" w:cs="Times New Roman"/>
          <w:color w:val="333333"/>
          <w:sz w:val="28"/>
          <w:szCs w:val="28"/>
          <w:vertAlign w:val="subscript"/>
          <w:lang w:val="ru-RU"/>
        </w:rPr>
        <w:t>2</w:t>
      </w:r>
      <w:r w:rsidRPr="008248B4">
        <w:rPr>
          <w:rFonts w:ascii="Times New Roman" w:hAnsi="Times New Roman" w:cs="Times New Roman"/>
          <w:color w:val="333333"/>
          <w:sz w:val="28"/>
          <w:szCs w:val="28"/>
        </w:rPr>
        <w:t> </w:t>
      </w:r>
      <w:proofErr w:type="gramStart"/>
      <w:r w:rsidRPr="008248B4">
        <w:rPr>
          <w:rFonts w:ascii="Times New Roman" w:hAnsi="Times New Roman" w:cs="Times New Roman"/>
          <w:color w:val="333333"/>
          <w:sz w:val="28"/>
          <w:szCs w:val="28"/>
          <w:lang w:val="ru-RU"/>
        </w:rPr>
        <w:t>&lt;</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t</w:t>
      </w:r>
      <w:proofErr w:type="gramEnd"/>
      <w:r w:rsidRPr="008248B4">
        <w:rPr>
          <w:rFonts w:ascii="Times New Roman" w:hAnsi="Times New Roman" w:cs="Times New Roman"/>
          <w:color w:val="333333"/>
          <w:sz w:val="28"/>
          <w:szCs w:val="28"/>
          <w:vertAlign w:val="subscript"/>
          <w:lang w:val="ru-RU"/>
        </w:rPr>
        <w:t>1</w:t>
      </w:r>
      <w:r w:rsidRPr="008248B4">
        <w:rPr>
          <w:rFonts w:ascii="Times New Roman" w:hAnsi="Times New Roman" w:cs="Times New Roman"/>
          <w:color w:val="333333"/>
          <w:sz w:val="28"/>
          <w:szCs w:val="28"/>
          <w:lang w:val="ru-RU"/>
        </w:rPr>
        <w:t>, то</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Q</w:t>
      </w:r>
      <w:r w:rsidRPr="008248B4">
        <w:rPr>
          <w:rFonts w:ascii="Times New Roman" w:hAnsi="Times New Roman" w:cs="Times New Roman"/>
          <w:color w:val="333333"/>
          <w:sz w:val="28"/>
          <w:szCs w:val="28"/>
        </w:rPr>
        <w:t> </w:t>
      </w:r>
      <w:r w:rsidRPr="008248B4">
        <w:rPr>
          <w:rFonts w:ascii="Times New Roman" w:hAnsi="Times New Roman" w:cs="Times New Roman"/>
          <w:color w:val="333333"/>
          <w:sz w:val="28"/>
          <w:szCs w:val="28"/>
          <w:lang w:val="ru-RU"/>
        </w:rPr>
        <w:t>&lt; 0 – тело охлаждается (отдает тепло).</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Произведение массы тела на удельную теплоемкость вещества, из которого оно изготовлено называется</w:t>
      </w:r>
      <w:r w:rsidRPr="008248B4">
        <w:rPr>
          <w:color w:val="333333"/>
          <w:sz w:val="28"/>
          <w:szCs w:val="28"/>
        </w:rPr>
        <w:t> </w:t>
      </w:r>
      <w:r w:rsidRPr="008248B4">
        <w:rPr>
          <w:rStyle w:val="a6"/>
          <w:color w:val="333333"/>
          <w:sz w:val="28"/>
          <w:szCs w:val="28"/>
          <w:lang w:val="ru-RU"/>
        </w:rPr>
        <w:t>теплоемкостью тела</w:t>
      </w:r>
      <w:r w:rsidRPr="008248B4">
        <w:rPr>
          <w:color w:val="333333"/>
          <w:sz w:val="28"/>
          <w:szCs w:val="28"/>
        </w:rPr>
        <w:t> </w:t>
      </w:r>
      <w:r w:rsidRPr="008248B4">
        <w:rPr>
          <w:color w:val="333333"/>
          <w:sz w:val="28"/>
          <w:szCs w:val="28"/>
          <w:lang w:val="ru-RU"/>
        </w:rPr>
        <w:t>(т.е. просто теплоемкостью без слова «удельная»):</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14:anchorId="31360DFB" wp14:editId="01C3222A">
            <wp:extent cx="581025" cy="180975"/>
            <wp:effectExtent l="0" t="0" r="9525" b="9525"/>
            <wp:docPr id="82" name="Рисунок 82" descr="Формула Теплоемк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Формула Теплоемкость"/>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Если в условии задачи сказано про теплоемкость тела, то количество теплоты, отданное или полученное этим телом, можно рассчитать по формуле:</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066800" cy="257175"/>
            <wp:effectExtent l="0" t="0" r="0" b="9525"/>
            <wp:docPr id="81" name="Рисунок 81" descr="Формула Количество теплоты при нагревании или остыва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Формула Количество теплоты при нагревании или остывани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6800" cy="2571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color w:val="333333"/>
          <w:sz w:val="28"/>
          <w:szCs w:val="28"/>
        </w:rPr>
        <w:t>Итак</w:t>
      </w:r>
      <w:proofErr w:type="spellEnd"/>
      <w:r w:rsidRPr="008248B4">
        <w:rPr>
          <w:color w:val="333333"/>
          <w:sz w:val="28"/>
          <w:szCs w:val="28"/>
        </w:rPr>
        <w:t xml:space="preserve">, </w:t>
      </w:r>
      <w:proofErr w:type="spellStart"/>
      <w:r w:rsidRPr="008248B4">
        <w:rPr>
          <w:color w:val="333333"/>
          <w:sz w:val="28"/>
          <w:szCs w:val="28"/>
        </w:rPr>
        <w:t>запомните</w:t>
      </w:r>
      <w:proofErr w:type="spellEnd"/>
      <w:r w:rsidRPr="008248B4">
        <w:rPr>
          <w:color w:val="333333"/>
          <w:sz w:val="28"/>
          <w:szCs w:val="28"/>
        </w:rPr>
        <w:t>:</w:t>
      </w:r>
    </w:p>
    <w:p w:rsidR="008248B4" w:rsidRPr="008248B4" w:rsidRDefault="008248B4" w:rsidP="00DB7BDE">
      <w:pPr>
        <w:numPr>
          <w:ilvl w:val="0"/>
          <w:numId w:val="11"/>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Удельная теплоемкость обозначается маленькой буквой с, и является характеристикой вещества.</w:t>
      </w:r>
    </w:p>
    <w:p w:rsidR="008248B4" w:rsidRPr="008248B4" w:rsidRDefault="008248B4" w:rsidP="00DB7BDE">
      <w:pPr>
        <w:numPr>
          <w:ilvl w:val="0"/>
          <w:numId w:val="11"/>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(Просто) Теплоемкость обозначается большой буквой С, и является характеристикой данного тела.</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Напомним, что количество теплоты</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отданное каким–либо источником (нагревателем) рассчитывается по формуле:</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5"/>
          <w:color w:val="333333"/>
          <w:sz w:val="28"/>
          <w:szCs w:val="28"/>
        </w:rPr>
        <w:t>Pt</w:t>
      </w:r>
      <w:r w:rsidRPr="008248B4">
        <w:rPr>
          <w:color w:val="333333"/>
          <w:sz w:val="28"/>
          <w:szCs w:val="28"/>
          <w:lang w:val="ru-RU"/>
        </w:rPr>
        <w:t>,</w:t>
      </w:r>
      <w:r w:rsidRPr="008248B4">
        <w:rPr>
          <w:color w:val="333333"/>
          <w:sz w:val="28"/>
          <w:szCs w:val="28"/>
        </w:rPr>
        <w:t> </w:t>
      </w:r>
      <w:r w:rsidRPr="008248B4">
        <w:rPr>
          <w:color w:val="333333"/>
          <w:sz w:val="28"/>
          <w:szCs w:val="28"/>
          <w:lang w:val="ru-RU"/>
        </w:rPr>
        <w:t>где:</w:t>
      </w:r>
      <w:r w:rsidRPr="008248B4">
        <w:rPr>
          <w:color w:val="333333"/>
          <w:sz w:val="28"/>
          <w:szCs w:val="28"/>
        </w:rPr>
        <w:t> </w:t>
      </w:r>
      <w:r w:rsidRPr="008248B4">
        <w:rPr>
          <w:rStyle w:val="a5"/>
          <w:color w:val="333333"/>
          <w:sz w:val="28"/>
          <w:szCs w:val="28"/>
        </w:rPr>
        <w:t>P</w:t>
      </w:r>
      <w:r w:rsidRPr="008248B4">
        <w:rPr>
          <w:color w:val="333333"/>
          <w:sz w:val="28"/>
          <w:szCs w:val="28"/>
        </w:rPr>
        <w:t> </w:t>
      </w:r>
      <w:r w:rsidRPr="008248B4">
        <w:rPr>
          <w:color w:val="333333"/>
          <w:sz w:val="28"/>
          <w:szCs w:val="28"/>
          <w:lang w:val="ru-RU"/>
        </w:rPr>
        <w:t>– мощность источника,</w:t>
      </w:r>
      <w:r w:rsidRPr="008248B4">
        <w:rPr>
          <w:color w:val="333333"/>
          <w:sz w:val="28"/>
          <w:szCs w:val="28"/>
        </w:rPr>
        <w:t> </w:t>
      </w:r>
      <w:r w:rsidRPr="008248B4">
        <w:rPr>
          <w:rStyle w:val="a5"/>
          <w:color w:val="333333"/>
          <w:sz w:val="28"/>
          <w:szCs w:val="28"/>
        </w:rPr>
        <w:t>t</w:t>
      </w:r>
      <w:r w:rsidRPr="008248B4">
        <w:rPr>
          <w:color w:val="333333"/>
          <w:sz w:val="28"/>
          <w:szCs w:val="28"/>
        </w:rPr>
        <w:t> </w:t>
      </w:r>
      <w:r w:rsidRPr="008248B4">
        <w:rPr>
          <w:color w:val="333333"/>
          <w:sz w:val="28"/>
          <w:szCs w:val="28"/>
          <w:lang w:val="ru-RU"/>
        </w:rPr>
        <w:t>– время, в течение которого источник отдавал тепло. При решении задач не путайте время работы источника и температуру.</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0" w:name="head12"/>
      <w:bookmarkEnd w:id="0"/>
      <w:r w:rsidRPr="008248B4">
        <w:rPr>
          <w:rFonts w:ascii="Times New Roman" w:hAnsi="Times New Roman" w:cs="Times New Roman"/>
          <w:color w:val="333333"/>
          <w:sz w:val="28"/>
          <w:szCs w:val="28"/>
          <w:lang w:val="ru-RU"/>
        </w:rPr>
        <w:t>Фазовые превращения</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Фазой вещества</w:t>
      </w:r>
      <w:r w:rsidRPr="008248B4">
        <w:rPr>
          <w:color w:val="333333"/>
          <w:sz w:val="28"/>
          <w:szCs w:val="28"/>
        </w:rPr>
        <w:t> </w:t>
      </w:r>
      <w:r w:rsidRPr="008248B4">
        <w:rPr>
          <w:color w:val="333333"/>
          <w:sz w:val="28"/>
          <w:szCs w:val="28"/>
          <w:lang w:val="ru-RU"/>
        </w:rPr>
        <w:t>называется однородная система, например, твердое тело, физические свойства которой во всех точках одинаковые. Между различными фазами вещества при обычных условиях существует четко выраженная граница (поверхность) раздела. При изменении внешних условий (температуры, давления, электрических и магнитных полей) вещество может переходить из одной фазы в другую. Такие процессы называются фазовыми превращениями (переходами).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Процесс фазового перехода из жидкого состояния в газообразное (</w:t>
      </w:r>
      <w:r w:rsidRPr="008248B4">
        <w:rPr>
          <w:rStyle w:val="a6"/>
          <w:color w:val="333333"/>
          <w:sz w:val="28"/>
          <w:szCs w:val="28"/>
          <w:lang w:val="ru-RU"/>
        </w:rPr>
        <w:t>парообразование</w:t>
      </w:r>
      <w:r w:rsidRPr="008248B4">
        <w:rPr>
          <w:color w:val="333333"/>
          <w:sz w:val="28"/>
          <w:szCs w:val="28"/>
          <w:lang w:val="ru-RU"/>
        </w:rPr>
        <w:t>) или из твердого в жидкое (</w:t>
      </w:r>
      <w:r w:rsidRPr="008248B4">
        <w:rPr>
          <w:rStyle w:val="a6"/>
          <w:color w:val="333333"/>
          <w:sz w:val="28"/>
          <w:szCs w:val="28"/>
          <w:lang w:val="ru-RU"/>
        </w:rPr>
        <w:t>плавление</w:t>
      </w:r>
      <w:r w:rsidRPr="008248B4">
        <w:rPr>
          <w:color w:val="333333"/>
          <w:sz w:val="28"/>
          <w:szCs w:val="28"/>
          <w:lang w:val="ru-RU"/>
        </w:rPr>
        <w:t>) может происходить только при сообщении веществу некоторого количества теплоты. Обратные фазовые переходы (</w:t>
      </w:r>
      <w:r w:rsidRPr="008248B4">
        <w:rPr>
          <w:rStyle w:val="a6"/>
          <w:color w:val="333333"/>
          <w:sz w:val="28"/>
          <w:szCs w:val="28"/>
          <w:lang w:val="ru-RU"/>
        </w:rPr>
        <w:t>конденсация</w:t>
      </w:r>
      <w:r w:rsidRPr="008248B4">
        <w:rPr>
          <w:color w:val="333333"/>
          <w:sz w:val="28"/>
          <w:szCs w:val="28"/>
        </w:rPr>
        <w:t> </w:t>
      </w:r>
      <w:r w:rsidRPr="008248B4">
        <w:rPr>
          <w:color w:val="333333"/>
          <w:sz w:val="28"/>
          <w:szCs w:val="28"/>
          <w:lang w:val="ru-RU"/>
        </w:rPr>
        <w:t>и</w:t>
      </w:r>
      <w:r w:rsidRPr="008248B4">
        <w:rPr>
          <w:color w:val="333333"/>
          <w:sz w:val="28"/>
          <w:szCs w:val="28"/>
        </w:rPr>
        <w:t> </w:t>
      </w:r>
      <w:r w:rsidRPr="008248B4">
        <w:rPr>
          <w:rStyle w:val="a6"/>
          <w:color w:val="333333"/>
          <w:sz w:val="28"/>
          <w:szCs w:val="28"/>
          <w:lang w:val="ru-RU"/>
        </w:rPr>
        <w:t>кристаллизация</w:t>
      </w:r>
      <w:r w:rsidRPr="008248B4">
        <w:rPr>
          <w:color w:val="333333"/>
          <w:sz w:val="28"/>
          <w:szCs w:val="28"/>
          <w:lang w:val="ru-RU"/>
        </w:rPr>
        <w:t>, или</w:t>
      </w:r>
      <w:r w:rsidRPr="008248B4">
        <w:rPr>
          <w:color w:val="333333"/>
          <w:sz w:val="28"/>
          <w:szCs w:val="28"/>
        </w:rPr>
        <w:t> </w:t>
      </w:r>
      <w:r w:rsidRPr="008248B4">
        <w:rPr>
          <w:rStyle w:val="a6"/>
          <w:color w:val="333333"/>
          <w:sz w:val="28"/>
          <w:szCs w:val="28"/>
          <w:lang w:val="ru-RU"/>
        </w:rPr>
        <w:t>отвердевание</w:t>
      </w:r>
      <w:r w:rsidRPr="008248B4">
        <w:rPr>
          <w:color w:val="333333"/>
          <w:sz w:val="28"/>
          <w:szCs w:val="28"/>
          <w:lang w:val="ru-RU"/>
        </w:rPr>
        <w:t>) сопровождаются выделением такого же количества теплоты.</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lastRenderedPageBreak/>
        <w:t>Количество теплоты, поступающее в систему или выделяющееся из нее, изменяет ее внутреннюю энергию. Это означает, что внутренняя энергия пара при 100°С больше, чем жидкости при той же температуре. Указанные фазовые переходы идут при постоянных температурах, которые называются соответственно температурой кипения и температурой плавления. Количество теплоты, необходимое для превращения жидкости в пар или выделяемое паром при конденсации, называется теплотой парообразования:</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723900" cy="200025"/>
            <wp:effectExtent l="0" t="0" r="0" b="9525"/>
            <wp:docPr id="80" name="Рисунок 80" descr="Формула Количество теплоты при парообразовании и конденс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Формула Количество теплоты при парообразовании и конденсаци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2000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где:</w:t>
      </w:r>
      <w:r w:rsidRPr="008248B4">
        <w:rPr>
          <w:color w:val="333333"/>
          <w:sz w:val="28"/>
          <w:szCs w:val="28"/>
        </w:rPr>
        <w:t> </w:t>
      </w:r>
      <w:r w:rsidRPr="008248B4">
        <w:rPr>
          <w:rStyle w:val="a5"/>
          <w:color w:val="333333"/>
          <w:sz w:val="28"/>
          <w:szCs w:val="28"/>
        </w:rPr>
        <w:t>r</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6"/>
          <w:color w:val="333333"/>
          <w:sz w:val="28"/>
          <w:szCs w:val="28"/>
          <w:lang w:val="ru-RU"/>
        </w:rPr>
        <w:t>удельная теплота парообразования</w:t>
      </w:r>
      <w:r w:rsidRPr="008248B4">
        <w:rPr>
          <w:color w:val="333333"/>
          <w:sz w:val="28"/>
          <w:szCs w:val="28"/>
          <w:lang w:val="ru-RU"/>
        </w:rPr>
        <w:t>. Единица измерения [</w:t>
      </w:r>
      <w:r w:rsidRPr="008248B4">
        <w:rPr>
          <w:rStyle w:val="a5"/>
          <w:color w:val="333333"/>
          <w:sz w:val="28"/>
          <w:szCs w:val="28"/>
        </w:rPr>
        <w:t>r</w:t>
      </w:r>
      <w:r w:rsidRPr="008248B4">
        <w:rPr>
          <w:color w:val="333333"/>
          <w:sz w:val="28"/>
          <w:szCs w:val="28"/>
          <w:lang w:val="ru-RU"/>
        </w:rPr>
        <w:t>] = 1 Дж/кг.</w:t>
      </w:r>
      <w:r w:rsidRPr="008248B4">
        <w:rPr>
          <w:color w:val="333333"/>
          <w:sz w:val="28"/>
          <w:szCs w:val="28"/>
        </w:rPr>
        <w:t> </w:t>
      </w:r>
      <w:r w:rsidRPr="008248B4">
        <w:rPr>
          <w:color w:val="333333"/>
          <w:sz w:val="28"/>
          <w:szCs w:val="28"/>
          <w:lang w:val="ru-RU"/>
        </w:rPr>
        <w:t>Физический смысл удельной теплоты парообразования: она равна количеству теплоты, необходимому для превращения в пар 1 кг жидкости, находящейся при температуре кипения. Превращение жидкости в пар не требует доведение жидкости до кипения. Вода может превратиться в пар и при комнатной температуре. Такой процесс называется</w:t>
      </w:r>
      <w:r w:rsidRPr="008248B4">
        <w:rPr>
          <w:color w:val="333333"/>
          <w:sz w:val="28"/>
          <w:szCs w:val="28"/>
        </w:rPr>
        <w:t> </w:t>
      </w:r>
      <w:r w:rsidRPr="008248B4">
        <w:rPr>
          <w:rStyle w:val="a6"/>
          <w:color w:val="333333"/>
          <w:sz w:val="28"/>
          <w:szCs w:val="28"/>
          <w:lang w:val="ru-RU"/>
        </w:rPr>
        <w:t>испарением</w:t>
      </w:r>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Количество теплоты, необходимое для плавления тела или выделяемое при кристаллизации (отвердевании), называется теплотой плавления:</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762000" cy="219075"/>
            <wp:effectExtent l="0" t="0" r="0" b="9525"/>
            <wp:docPr id="79" name="Рисунок 79" descr="Формула Количество теплоты при плавлении и кристалл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Формула Количество теплоты при плавлении и кристаллизаци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00" cy="2190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где:</w:t>
      </w:r>
      <w:r w:rsidRPr="008248B4">
        <w:rPr>
          <w:color w:val="333333"/>
          <w:sz w:val="28"/>
          <w:szCs w:val="28"/>
        </w:rPr>
        <w:t> </w:t>
      </w:r>
      <w:r w:rsidRPr="008248B4">
        <w:rPr>
          <w:rStyle w:val="a5"/>
          <w:color w:val="333333"/>
          <w:sz w:val="28"/>
          <w:szCs w:val="28"/>
        </w:rPr>
        <w:t>λ</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6"/>
          <w:color w:val="333333"/>
          <w:sz w:val="28"/>
          <w:szCs w:val="28"/>
          <w:lang w:val="ru-RU"/>
        </w:rPr>
        <w:t>удельная теплота плавления</w:t>
      </w:r>
      <w:r w:rsidRPr="008248B4">
        <w:rPr>
          <w:color w:val="333333"/>
          <w:sz w:val="28"/>
          <w:szCs w:val="28"/>
          <w:lang w:val="ru-RU"/>
        </w:rPr>
        <w:t>. Единица измерения [</w:t>
      </w:r>
      <w:r w:rsidRPr="008248B4">
        <w:rPr>
          <w:rStyle w:val="a5"/>
          <w:color w:val="333333"/>
          <w:sz w:val="28"/>
          <w:szCs w:val="28"/>
        </w:rPr>
        <w:t>λ</w:t>
      </w:r>
      <w:r w:rsidRPr="008248B4">
        <w:rPr>
          <w:color w:val="333333"/>
          <w:sz w:val="28"/>
          <w:szCs w:val="28"/>
          <w:lang w:val="ru-RU"/>
        </w:rPr>
        <w:t>] = 1 Дж/кг.</w:t>
      </w:r>
      <w:r w:rsidRPr="008248B4">
        <w:rPr>
          <w:color w:val="333333"/>
          <w:sz w:val="28"/>
          <w:szCs w:val="28"/>
        </w:rPr>
        <w:t> </w:t>
      </w:r>
      <w:r w:rsidRPr="008248B4">
        <w:rPr>
          <w:color w:val="333333"/>
          <w:sz w:val="28"/>
          <w:szCs w:val="28"/>
          <w:lang w:val="ru-RU"/>
        </w:rPr>
        <w:t>Физический смысл удельной теплоты плавления: теплота, необходимая для плавления 1 кг вещества, находящегося при температуре плавления.</w:t>
      </w:r>
      <w:r w:rsidRPr="008248B4">
        <w:rPr>
          <w:color w:val="333333"/>
          <w:sz w:val="28"/>
          <w:szCs w:val="28"/>
        </w:rPr>
        <w:t> </w:t>
      </w:r>
      <w:r w:rsidRPr="008248B4">
        <w:rPr>
          <w:color w:val="333333"/>
          <w:sz w:val="28"/>
          <w:szCs w:val="28"/>
          <w:lang w:val="ru-RU"/>
        </w:rPr>
        <w:t xml:space="preserve">Удельные теплоты парообразования и плавления называются также скрытыми </w:t>
      </w:r>
      <w:proofErr w:type="spellStart"/>
      <w:r w:rsidRPr="008248B4">
        <w:rPr>
          <w:color w:val="333333"/>
          <w:sz w:val="28"/>
          <w:szCs w:val="28"/>
          <w:lang w:val="ru-RU"/>
        </w:rPr>
        <w:t>теплотами</w:t>
      </w:r>
      <w:proofErr w:type="spellEnd"/>
      <w:r w:rsidRPr="008248B4">
        <w:rPr>
          <w:color w:val="333333"/>
          <w:sz w:val="28"/>
          <w:szCs w:val="28"/>
          <w:lang w:val="ru-RU"/>
        </w:rPr>
        <w:t>, поскольку при фазовых переходах температура системы не меняется, несмотря на то, что теплота к ней подводится.</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Обратите внимание: что во время фазовых переходов температура системы не изменяется. А также на то, что сами фазовые переходы начинаются только после достижения необходимой температуры.</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Наиболее распространенным источником энергии для нужд человека является топливо – вещество, при сгорании которого выделяется некоторое количество теплоты. Количество теплоты, выделяемое при сгорании топлива массой</w:t>
      </w:r>
      <w:r w:rsidRPr="008248B4">
        <w:rPr>
          <w:color w:val="333333"/>
          <w:sz w:val="28"/>
          <w:szCs w:val="28"/>
        </w:rPr>
        <w:t> </w:t>
      </w:r>
      <w:r w:rsidRPr="008248B4">
        <w:rPr>
          <w:rStyle w:val="a5"/>
          <w:color w:val="333333"/>
          <w:sz w:val="28"/>
          <w:szCs w:val="28"/>
        </w:rPr>
        <w:t>m</w:t>
      </w:r>
      <w:r w:rsidRPr="008248B4">
        <w:rPr>
          <w:color w:val="333333"/>
          <w:sz w:val="28"/>
          <w:szCs w:val="28"/>
          <w:lang w:val="ru-RU"/>
        </w:rPr>
        <w:t>, называется</w:t>
      </w:r>
      <w:r w:rsidRPr="008248B4">
        <w:rPr>
          <w:color w:val="333333"/>
          <w:sz w:val="28"/>
          <w:szCs w:val="28"/>
        </w:rPr>
        <w:t> </w:t>
      </w:r>
      <w:r w:rsidRPr="008248B4">
        <w:rPr>
          <w:rStyle w:val="a6"/>
          <w:color w:val="333333"/>
          <w:sz w:val="28"/>
          <w:szCs w:val="28"/>
          <w:lang w:val="ru-RU"/>
        </w:rPr>
        <w:t>теплотой сгорания топлива</w:t>
      </w:r>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752475" cy="209550"/>
            <wp:effectExtent l="0" t="0" r="9525" b="0"/>
            <wp:docPr id="78" name="Рисунок 78" descr="Формула Количество теплоты при сгорании топли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Формула Количество теплоты при сгорании топлив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2475" cy="2095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где:</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6"/>
          <w:color w:val="333333"/>
          <w:sz w:val="28"/>
          <w:szCs w:val="28"/>
          <w:lang w:val="ru-RU"/>
        </w:rPr>
        <w:t>удельная теплота сгорания</w:t>
      </w:r>
      <w:r w:rsidRPr="008248B4">
        <w:rPr>
          <w:color w:val="333333"/>
          <w:sz w:val="28"/>
          <w:szCs w:val="28"/>
        </w:rPr>
        <w:t> </w:t>
      </w:r>
      <w:r w:rsidRPr="008248B4">
        <w:rPr>
          <w:color w:val="333333"/>
          <w:sz w:val="28"/>
          <w:szCs w:val="28"/>
          <w:lang w:val="ru-RU"/>
        </w:rPr>
        <w:t>(теплотворная способность, калорийность) топлива. Единица измерения [</w:t>
      </w:r>
      <w:r w:rsidRPr="008248B4">
        <w:rPr>
          <w:rStyle w:val="a5"/>
          <w:color w:val="333333"/>
          <w:sz w:val="28"/>
          <w:szCs w:val="28"/>
        </w:rPr>
        <w:t>q</w:t>
      </w:r>
      <w:r w:rsidRPr="008248B4">
        <w:rPr>
          <w:color w:val="333333"/>
          <w:sz w:val="28"/>
          <w:szCs w:val="28"/>
          <w:lang w:val="ru-RU"/>
        </w:rPr>
        <w:t>] = 1 Дж/кг. Физический смысл удельной теплоты сгорания топлива: величина, показывающая, какое количество теплоты выделяется при полном сгорании 1 кг топлива.</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1" w:name="head13"/>
      <w:bookmarkEnd w:id="1"/>
      <w:r w:rsidRPr="008248B4">
        <w:rPr>
          <w:rFonts w:ascii="Times New Roman" w:hAnsi="Times New Roman" w:cs="Times New Roman"/>
          <w:color w:val="333333"/>
          <w:sz w:val="28"/>
          <w:szCs w:val="28"/>
          <w:lang w:val="ru-RU"/>
        </w:rPr>
        <w:t>Уравнение теплового баланса</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В соответствии с законом сохранения энергии для замкнутой системы тел, в которой не происходит никаких превращений энергии, кроме теплообмена, количество теплоты, отдаваемое более нагретыми телами, равно количеству теплоты, получаемому более холодными. Теплообмен прекращается в состоянии термодинамического равновесия, т.е. когда температура всех тел системы становится одинаковой. Сформулируем уравнение теплового баланса:</w:t>
      </w:r>
      <w:r w:rsidRPr="008248B4">
        <w:rPr>
          <w:color w:val="333333"/>
          <w:sz w:val="28"/>
          <w:szCs w:val="28"/>
        </w:rPr>
        <w:t> </w:t>
      </w:r>
      <w:r w:rsidRPr="008248B4">
        <w:rPr>
          <w:rStyle w:val="a6"/>
          <w:color w:val="333333"/>
          <w:sz w:val="28"/>
          <w:szCs w:val="28"/>
          <w:lang w:val="ru-RU"/>
        </w:rPr>
        <w:t xml:space="preserve">в замкнутой системе тел алгебраическая сумма количеств </w:t>
      </w:r>
      <w:r w:rsidRPr="008248B4">
        <w:rPr>
          <w:rStyle w:val="a6"/>
          <w:color w:val="333333"/>
          <w:sz w:val="28"/>
          <w:szCs w:val="28"/>
          <w:lang w:val="ru-RU"/>
        </w:rPr>
        <w:lastRenderedPageBreak/>
        <w:t>теплоты, отданных и полученных всеми телами, участвующими в теплообмене, равна нулю</w:t>
      </w:r>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3000375" cy="276225"/>
            <wp:effectExtent l="0" t="0" r="9525" b="9525"/>
            <wp:docPr id="77" name="Рисунок 77" descr="Формула Уравнение теплового балан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Формула Уравнение теплового баланс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0375" cy="2762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При использовании такой формы записи уравнения теплового баланса, чтобы не сделать ошибку, запомните: когда Вы будете считать теплоту при нагревании или охлаждении тела, нужно из большей температуры вычитать меньшую, чтобы теплота всегда была положительной.</w:t>
      </w:r>
      <w:r w:rsidRPr="008248B4">
        <w:rPr>
          <w:color w:val="333333"/>
          <w:sz w:val="28"/>
          <w:szCs w:val="28"/>
        </w:rPr>
        <w:t> </w:t>
      </w:r>
      <w:r w:rsidRPr="008248B4">
        <w:rPr>
          <w:color w:val="333333"/>
          <w:sz w:val="28"/>
          <w:szCs w:val="28"/>
          <w:lang w:val="ru-RU"/>
        </w:rPr>
        <w:t>Если все теплоты записывать с учетом знака, где «+» соответствует получению энергии телом, а «–» выделению, то уравнение теплового баланса можно записать в виде:</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543050" cy="219075"/>
            <wp:effectExtent l="0" t="0" r="0" b="9525"/>
            <wp:docPr id="76" name="Рисунок 76" descr="Формула Уравнение теплового балан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Формула Уравнение теплового баланс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43050" cy="2190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При использовании такой формы записи, нужно всегда от конечной температуры отнимать начальную. При таком подходе знак их разности сам «покажет» отдаёт тело теплоту или получает.</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Запомните, что</w:t>
      </w:r>
      <w:r w:rsidRPr="008248B4">
        <w:rPr>
          <w:color w:val="333333"/>
          <w:sz w:val="28"/>
          <w:szCs w:val="28"/>
        </w:rPr>
        <w:t> </w:t>
      </w:r>
      <w:r w:rsidRPr="008248B4">
        <w:rPr>
          <w:rStyle w:val="a6"/>
          <w:color w:val="333333"/>
          <w:sz w:val="28"/>
          <w:szCs w:val="28"/>
          <w:lang w:val="ru-RU"/>
        </w:rPr>
        <w:t>тело поглощает теплоту если</w:t>
      </w:r>
      <w:r w:rsidRPr="008248B4">
        <w:rPr>
          <w:color w:val="333333"/>
          <w:sz w:val="28"/>
          <w:szCs w:val="28"/>
        </w:rPr>
        <w:t> </w:t>
      </w:r>
      <w:r w:rsidRPr="008248B4">
        <w:rPr>
          <w:color w:val="333333"/>
          <w:sz w:val="28"/>
          <w:szCs w:val="28"/>
          <w:lang w:val="ru-RU"/>
        </w:rPr>
        <w:t>происходит:</w:t>
      </w:r>
    </w:p>
    <w:p w:rsidR="008248B4" w:rsidRPr="008248B4" w:rsidRDefault="008248B4" w:rsidP="00DB7BDE">
      <w:pPr>
        <w:numPr>
          <w:ilvl w:val="0"/>
          <w:numId w:val="12"/>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Нагревание</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2"/>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Плавление</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2"/>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Парообразование</w:t>
      </w:r>
      <w:proofErr w:type="spellEnd"/>
      <w:r w:rsidRPr="008248B4">
        <w:rPr>
          <w:rFonts w:ascii="Times New Roman" w:hAnsi="Times New Roman" w:cs="Times New Roman"/>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Тело отдает теплоту если</w:t>
      </w:r>
      <w:r w:rsidRPr="008248B4">
        <w:rPr>
          <w:color w:val="333333"/>
          <w:sz w:val="28"/>
          <w:szCs w:val="28"/>
        </w:rPr>
        <w:t> </w:t>
      </w:r>
      <w:r w:rsidRPr="008248B4">
        <w:rPr>
          <w:color w:val="333333"/>
          <w:sz w:val="28"/>
          <w:szCs w:val="28"/>
          <w:lang w:val="ru-RU"/>
        </w:rPr>
        <w:t>происходит:</w:t>
      </w:r>
    </w:p>
    <w:p w:rsidR="008248B4" w:rsidRPr="008248B4" w:rsidRDefault="008248B4" w:rsidP="00DB7BDE">
      <w:pPr>
        <w:numPr>
          <w:ilvl w:val="0"/>
          <w:numId w:val="13"/>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Охлаждение</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3"/>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Кристаллизация</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3"/>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Конденсация</w:t>
      </w:r>
      <w:proofErr w:type="spellEnd"/>
      <w:r w:rsidRPr="008248B4">
        <w:rPr>
          <w:rFonts w:ascii="Times New Roman" w:hAnsi="Times New Roman" w:cs="Times New Roman"/>
          <w:color w:val="333333"/>
          <w:sz w:val="28"/>
          <w:szCs w:val="28"/>
        </w:rPr>
        <w:t>,</w:t>
      </w:r>
    </w:p>
    <w:p w:rsidR="008248B4" w:rsidRPr="008248B4" w:rsidRDefault="008248B4" w:rsidP="00DB7BDE">
      <w:pPr>
        <w:numPr>
          <w:ilvl w:val="0"/>
          <w:numId w:val="13"/>
        </w:numPr>
        <w:shd w:val="clear" w:color="auto" w:fill="FFFFFF"/>
        <w:spacing w:after="0" w:line="240" w:lineRule="auto"/>
        <w:ind w:left="1134" w:right="1137" w:firstLine="720"/>
        <w:jc w:val="both"/>
        <w:rPr>
          <w:rFonts w:ascii="Times New Roman" w:hAnsi="Times New Roman" w:cs="Times New Roman"/>
          <w:color w:val="333333"/>
          <w:sz w:val="28"/>
          <w:szCs w:val="28"/>
        </w:rPr>
      </w:pPr>
      <w:proofErr w:type="spellStart"/>
      <w:r w:rsidRPr="008248B4">
        <w:rPr>
          <w:rFonts w:ascii="Times New Roman" w:hAnsi="Times New Roman" w:cs="Times New Roman"/>
          <w:color w:val="333333"/>
          <w:sz w:val="28"/>
          <w:szCs w:val="28"/>
        </w:rPr>
        <w:t>Сгорание</w:t>
      </w:r>
      <w:proofErr w:type="spellEnd"/>
      <w:r w:rsidRPr="008248B4">
        <w:rPr>
          <w:rFonts w:ascii="Times New Roman" w:hAnsi="Times New Roman" w:cs="Times New Roman"/>
          <w:color w:val="333333"/>
          <w:sz w:val="28"/>
          <w:szCs w:val="28"/>
        </w:rPr>
        <w:t xml:space="preserve"> </w:t>
      </w:r>
      <w:proofErr w:type="spellStart"/>
      <w:r w:rsidRPr="008248B4">
        <w:rPr>
          <w:rFonts w:ascii="Times New Roman" w:hAnsi="Times New Roman" w:cs="Times New Roman"/>
          <w:color w:val="333333"/>
          <w:sz w:val="28"/>
          <w:szCs w:val="28"/>
        </w:rPr>
        <w:t>топлива</w:t>
      </w:r>
      <w:proofErr w:type="spellEnd"/>
      <w:r w:rsidRPr="008248B4">
        <w:rPr>
          <w:rFonts w:ascii="Times New Roman" w:hAnsi="Times New Roman" w:cs="Times New Roman"/>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Именно в этой теме, имеет смысл не решать задачи в общем виде, а сразу подставлять числа.</w:t>
      </w:r>
    </w:p>
    <w:p w:rsidR="008248B4" w:rsidRPr="008248B4" w:rsidRDefault="008248B4" w:rsidP="00DB7BDE">
      <w:pPr>
        <w:pStyle w:val="4"/>
        <w:shd w:val="clear" w:color="auto" w:fill="FFFFFF"/>
        <w:spacing w:before="0" w:line="240" w:lineRule="auto"/>
        <w:ind w:left="1134" w:right="1137" w:firstLine="720"/>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Взаимные превращения механической и внутренней энергии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При неупругих ударах механическая энергия частично или полностью переходит во внутреннюю энергию тел, то есть тела могут нагреваться и плавится. В общем случае изменение механической энергии равно выделяющемуся количеству теплоты.</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2" w:name="head14"/>
      <w:bookmarkEnd w:id="2"/>
      <w:r w:rsidRPr="008248B4">
        <w:rPr>
          <w:rFonts w:ascii="Times New Roman" w:hAnsi="Times New Roman" w:cs="Times New Roman"/>
          <w:color w:val="333333"/>
          <w:sz w:val="28"/>
          <w:szCs w:val="28"/>
          <w:lang w:val="ru-RU"/>
        </w:rPr>
        <w:t>Работа идеального газа</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Термодинамика</w:t>
      </w:r>
      <w:r w:rsidRPr="008248B4">
        <w:rPr>
          <w:color w:val="333333"/>
          <w:sz w:val="28"/>
          <w:szCs w:val="28"/>
        </w:rPr>
        <w:t> </w:t>
      </w:r>
      <w:r w:rsidRPr="008248B4">
        <w:rPr>
          <w:color w:val="333333"/>
          <w:sz w:val="28"/>
          <w:szCs w:val="28"/>
          <w:lang w:val="ru-RU"/>
        </w:rPr>
        <w:t xml:space="preserve">– это наука о тепловых явлениях. В противоположность </w:t>
      </w:r>
      <w:proofErr w:type="spellStart"/>
      <w:r w:rsidRPr="008248B4">
        <w:rPr>
          <w:color w:val="333333"/>
          <w:sz w:val="28"/>
          <w:szCs w:val="28"/>
          <w:lang w:val="ru-RU"/>
        </w:rPr>
        <w:t>молекулярно</w:t>
      </w:r>
      <w:proofErr w:type="spellEnd"/>
      <w:r w:rsidRPr="008248B4">
        <w:rPr>
          <w:color w:val="333333"/>
          <w:sz w:val="28"/>
          <w:szCs w:val="28"/>
          <w:lang w:val="ru-RU"/>
        </w:rPr>
        <w:t xml:space="preserve">–кинетической теории, которая делает выводы на основе представлений о молекулярном строении вещества, термодинамика исходит из наиболее общих закономерностей тепловых процессов и свойств макроскопических систем. Выводы термодинамики опираются на совокупность опытных фактов и не зависят от наших знаний о внутреннем устройстве вещества, хотя в целом ряде случаев термодинамика использует </w:t>
      </w:r>
      <w:proofErr w:type="spellStart"/>
      <w:r w:rsidRPr="008248B4">
        <w:rPr>
          <w:color w:val="333333"/>
          <w:sz w:val="28"/>
          <w:szCs w:val="28"/>
          <w:lang w:val="ru-RU"/>
        </w:rPr>
        <w:t>молекулярно</w:t>
      </w:r>
      <w:proofErr w:type="spellEnd"/>
      <w:r w:rsidRPr="008248B4">
        <w:rPr>
          <w:color w:val="333333"/>
          <w:sz w:val="28"/>
          <w:szCs w:val="28"/>
          <w:lang w:val="ru-RU"/>
        </w:rPr>
        <w:t>–кинетические модели для иллюстрации своих выводов.</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Термодинамика рассматривает изолированные системы тел, находящиеся в состоянии</w:t>
      </w:r>
      <w:r w:rsidRPr="008248B4">
        <w:rPr>
          <w:color w:val="333333"/>
          <w:sz w:val="28"/>
          <w:szCs w:val="28"/>
        </w:rPr>
        <w:t> </w:t>
      </w:r>
      <w:r w:rsidRPr="008248B4">
        <w:rPr>
          <w:rStyle w:val="a6"/>
          <w:color w:val="333333"/>
          <w:sz w:val="28"/>
          <w:szCs w:val="28"/>
          <w:lang w:val="ru-RU"/>
        </w:rPr>
        <w:t>термодинамического равновесия</w:t>
      </w:r>
      <w:r w:rsidRPr="008248B4">
        <w:rPr>
          <w:color w:val="333333"/>
          <w:sz w:val="28"/>
          <w:szCs w:val="28"/>
          <w:lang w:val="ru-RU"/>
        </w:rPr>
        <w:t xml:space="preserve">. Это означает, что в таких системах прекратились все наблюдаемые макроскопические процессы. Важным свойством </w:t>
      </w:r>
      <w:proofErr w:type="spellStart"/>
      <w:r w:rsidRPr="008248B4">
        <w:rPr>
          <w:color w:val="333333"/>
          <w:sz w:val="28"/>
          <w:szCs w:val="28"/>
          <w:lang w:val="ru-RU"/>
        </w:rPr>
        <w:t>термодинамически</w:t>
      </w:r>
      <w:proofErr w:type="spellEnd"/>
      <w:r w:rsidRPr="008248B4">
        <w:rPr>
          <w:color w:val="333333"/>
          <w:sz w:val="28"/>
          <w:szCs w:val="28"/>
          <w:lang w:val="ru-RU"/>
        </w:rPr>
        <w:t xml:space="preserve"> равновесной системы является выравнивание температуры всех ее частей.</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lastRenderedPageBreak/>
        <w:t>Если термодинамическая система была подвержена внешнему воздействию, то в конечном итоге она перейдет в другое равновесное состояние. Такой переход называется</w:t>
      </w:r>
      <w:r w:rsidRPr="008248B4">
        <w:rPr>
          <w:color w:val="333333"/>
          <w:sz w:val="28"/>
          <w:szCs w:val="28"/>
        </w:rPr>
        <w:t> </w:t>
      </w:r>
      <w:r w:rsidRPr="008248B4">
        <w:rPr>
          <w:rStyle w:val="a6"/>
          <w:color w:val="333333"/>
          <w:sz w:val="28"/>
          <w:szCs w:val="28"/>
          <w:lang w:val="ru-RU"/>
        </w:rPr>
        <w:t>термодинамическим процессом</w:t>
      </w:r>
      <w:r w:rsidRPr="008248B4">
        <w:rPr>
          <w:color w:val="333333"/>
          <w:sz w:val="28"/>
          <w:szCs w:val="28"/>
          <w:lang w:val="ru-RU"/>
        </w:rPr>
        <w:t>. Если процесс протекает достаточно медленно (в пределе бесконечно медленно), то система в каждый момент времени оказывается близкой к равновесному состоянию. Процессы, состоящие из последовательности равновесных состояний, называются</w:t>
      </w:r>
      <w:r w:rsidRPr="008248B4">
        <w:rPr>
          <w:color w:val="333333"/>
          <w:sz w:val="28"/>
          <w:szCs w:val="28"/>
        </w:rPr>
        <w:t> </w:t>
      </w:r>
      <w:r w:rsidRPr="008248B4">
        <w:rPr>
          <w:rStyle w:val="a6"/>
          <w:color w:val="333333"/>
          <w:sz w:val="28"/>
          <w:szCs w:val="28"/>
          <w:lang w:val="ru-RU"/>
        </w:rPr>
        <w:t>квазистатическими</w:t>
      </w:r>
      <w:r w:rsidRPr="008248B4">
        <w:rPr>
          <w:color w:val="333333"/>
          <w:sz w:val="28"/>
          <w:szCs w:val="28"/>
        </w:rPr>
        <w:t> </w:t>
      </w:r>
      <w:r w:rsidRPr="008248B4">
        <w:rPr>
          <w:color w:val="333333"/>
          <w:sz w:val="28"/>
          <w:szCs w:val="28"/>
          <w:lang w:val="ru-RU"/>
        </w:rPr>
        <w:t>(или</w:t>
      </w:r>
      <w:r w:rsidRPr="008248B4">
        <w:rPr>
          <w:color w:val="333333"/>
          <w:sz w:val="28"/>
          <w:szCs w:val="28"/>
        </w:rPr>
        <w:t> </w:t>
      </w:r>
      <w:r w:rsidRPr="008248B4">
        <w:rPr>
          <w:rStyle w:val="a6"/>
          <w:color w:val="333333"/>
          <w:sz w:val="28"/>
          <w:szCs w:val="28"/>
          <w:lang w:val="ru-RU"/>
        </w:rPr>
        <w:t>квазистационарными</w:t>
      </w:r>
      <w:r w:rsidRPr="008248B4">
        <w:rPr>
          <w:color w:val="333333"/>
          <w:sz w:val="28"/>
          <w:szCs w:val="28"/>
          <w:lang w:val="ru-RU"/>
        </w:rPr>
        <w:t>, еще одно название таких процессов -</w:t>
      </w:r>
      <w:r w:rsidRPr="008248B4">
        <w:rPr>
          <w:color w:val="333333"/>
          <w:sz w:val="28"/>
          <w:szCs w:val="28"/>
        </w:rPr>
        <w:t> </w:t>
      </w:r>
      <w:r w:rsidRPr="008248B4">
        <w:rPr>
          <w:rStyle w:val="a6"/>
          <w:color w:val="333333"/>
          <w:sz w:val="28"/>
          <w:szCs w:val="28"/>
          <w:lang w:val="ru-RU"/>
        </w:rPr>
        <w:t>равновесные</w:t>
      </w:r>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В изобарном процессе</w:t>
      </w:r>
      <w:r w:rsidRPr="008248B4">
        <w:rPr>
          <w:color w:val="333333"/>
          <w:sz w:val="28"/>
          <w:szCs w:val="28"/>
        </w:rPr>
        <w:t> </w:t>
      </w:r>
      <w:r w:rsidRPr="008248B4">
        <w:rPr>
          <w:rStyle w:val="a6"/>
          <w:color w:val="333333"/>
          <w:sz w:val="28"/>
          <w:szCs w:val="28"/>
          <w:lang w:val="ru-RU"/>
        </w:rPr>
        <w:t>работу идеального газа</w:t>
      </w:r>
      <w:r w:rsidRPr="008248B4">
        <w:rPr>
          <w:color w:val="333333"/>
          <w:sz w:val="28"/>
          <w:szCs w:val="28"/>
        </w:rPr>
        <w:t> </w:t>
      </w:r>
      <w:r w:rsidRPr="008248B4">
        <w:rPr>
          <w:color w:val="333333"/>
          <w:sz w:val="28"/>
          <w:szCs w:val="28"/>
          <w:lang w:val="ru-RU"/>
        </w:rPr>
        <w:t>можно рассчитывать по формулам:</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2971800" cy="409575"/>
            <wp:effectExtent l="0" t="0" r="0" b="9525"/>
            <wp:docPr id="75" name="Рисунок 75" descr="Формула Работа идеального г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Формула Работа идеального газа"/>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0" cy="4095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Подчеркнем еще раз: работу газа по расширению можно считать по этим формулам только если давление постоянно. Согласно данной формуле, при расширении газ совершает положительную работу, а при сжатии – отрицательную (т.е. газ сопротивляется сжатию и над ним нужно совершать работу чтобы оно состоялось).</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Если давление нельзя считать постоянным, то работу газа находят, как площадь фигуры под графиком в координатах (</w:t>
      </w:r>
      <w:r w:rsidRPr="008248B4">
        <w:rPr>
          <w:rStyle w:val="a5"/>
          <w:color w:val="333333"/>
          <w:sz w:val="28"/>
          <w:szCs w:val="28"/>
        </w:rPr>
        <w:t>p</w:t>
      </w:r>
      <w:r w:rsidRPr="008248B4">
        <w:rPr>
          <w:color w:val="333333"/>
          <w:sz w:val="28"/>
          <w:szCs w:val="28"/>
          <w:lang w:val="ru-RU"/>
        </w:rPr>
        <w:t>,</w:t>
      </w:r>
      <w:r w:rsidRPr="008248B4">
        <w:rPr>
          <w:color w:val="333333"/>
          <w:sz w:val="28"/>
          <w:szCs w:val="28"/>
        </w:rPr>
        <w:t> </w:t>
      </w:r>
      <w:r w:rsidRPr="008248B4">
        <w:rPr>
          <w:rStyle w:val="a5"/>
          <w:color w:val="333333"/>
          <w:sz w:val="28"/>
          <w:szCs w:val="28"/>
        </w:rPr>
        <w:t>V</w:t>
      </w:r>
      <w:r w:rsidRPr="008248B4">
        <w:rPr>
          <w:color w:val="333333"/>
          <w:sz w:val="28"/>
          <w:szCs w:val="28"/>
          <w:lang w:val="ru-RU"/>
        </w:rPr>
        <w:t xml:space="preserve">). </w:t>
      </w:r>
      <w:proofErr w:type="spellStart"/>
      <w:r w:rsidRPr="008248B4">
        <w:rPr>
          <w:color w:val="333333"/>
          <w:sz w:val="28"/>
          <w:szCs w:val="28"/>
        </w:rPr>
        <w:t>Очевидно</w:t>
      </w:r>
      <w:proofErr w:type="spellEnd"/>
      <w:r w:rsidRPr="008248B4">
        <w:rPr>
          <w:color w:val="333333"/>
          <w:sz w:val="28"/>
          <w:szCs w:val="28"/>
        </w:rPr>
        <w:t xml:space="preserve">, что в </w:t>
      </w:r>
      <w:proofErr w:type="spellStart"/>
      <w:r w:rsidRPr="008248B4">
        <w:rPr>
          <w:color w:val="333333"/>
          <w:sz w:val="28"/>
          <w:szCs w:val="28"/>
        </w:rPr>
        <w:t>изохорном</w:t>
      </w:r>
      <w:proofErr w:type="spellEnd"/>
      <w:r w:rsidRPr="008248B4">
        <w:rPr>
          <w:color w:val="333333"/>
          <w:sz w:val="28"/>
          <w:szCs w:val="28"/>
        </w:rPr>
        <w:t xml:space="preserve"> </w:t>
      </w:r>
      <w:proofErr w:type="spellStart"/>
      <w:r w:rsidRPr="008248B4">
        <w:rPr>
          <w:color w:val="333333"/>
          <w:sz w:val="28"/>
          <w:szCs w:val="28"/>
        </w:rPr>
        <w:t>процессе</w:t>
      </w:r>
      <w:proofErr w:type="spellEnd"/>
      <w:r w:rsidRPr="008248B4">
        <w:rPr>
          <w:color w:val="333333"/>
          <w:sz w:val="28"/>
          <w:szCs w:val="28"/>
        </w:rPr>
        <w:t xml:space="preserve"> </w:t>
      </w:r>
      <w:proofErr w:type="spellStart"/>
      <w:r w:rsidRPr="008248B4">
        <w:rPr>
          <w:color w:val="333333"/>
          <w:sz w:val="28"/>
          <w:szCs w:val="28"/>
        </w:rPr>
        <w:t>работа</w:t>
      </w:r>
      <w:proofErr w:type="spellEnd"/>
      <w:r w:rsidRPr="008248B4">
        <w:rPr>
          <w:color w:val="333333"/>
          <w:sz w:val="28"/>
          <w:szCs w:val="28"/>
        </w:rPr>
        <w:t xml:space="preserve"> </w:t>
      </w:r>
      <w:proofErr w:type="spellStart"/>
      <w:r w:rsidRPr="008248B4">
        <w:rPr>
          <w:color w:val="333333"/>
          <w:sz w:val="28"/>
          <w:szCs w:val="28"/>
        </w:rPr>
        <w:t>газа</w:t>
      </w:r>
      <w:proofErr w:type="spellEnd"/>
      <w:r w:rsidRPr="008248B4">
        <w:rPr>
          <w:color w:val="333333"/>
          <w:sz w:val="28"/>
          <w:szCs w:val="28"/>
        </w:rPr>
        <w:t xml:space="preserve"> </w:t>
      </w:r>
      <w:proofErr w:type="spellStart"/>
      <w:r w:rsidRPr="008248B4">
        <w:rPr>
          <w:color w:val="333333"/>
          <w:sz w:val="28"/>
          <w:szCs w:val="28"/>
        </w:rPr>
        <w:t>равна</w:t>
      </w:r>
      <w:proofErr w:type="spellEnd"/>
      <w:r w:rsidRPr="008248B4">
        <w:rPr>
          <w:color w:val="333333"/>
          <w:sz w:val="28"/>
          <w:szCs w:val="28"/>
        </w:rPr>
        <w:t xml:space="preserve"> </w:t>
      </w:r>
      <w:proofErr w:type="spellStart"/>
      <w:r w:rsidRPr="008248B4">
        <w:rPr>
          <w:color w:val="333333"/>
          <w:sz w:val="28"/>
          <w:szCs w:val="28"/>
        </w:rPr>
        <w:t>нулю</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219200" cy="1314450"/>
            <wp:effectExtent l="0" t="0" r="0" b="0"/>
            <wp:docPr id="74" name="Рисунок 74" descr="Работа идеального газа как площадь под графи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Работа идеального газа как площадь под графико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3144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Ввиду того, что работа газа численно равна площади под графиком, становится понятно, что величина работы зависит от того, какой именно процесс происходил, ведь у каждого процесса свой график, а под ним своя площадь. Таким образом, работа зависит не только и не столько от начального и конечного состояний газа, сколько от процесса, с помощью которого конечное состояние было достигнуто.</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3" w:name="head15"/>
      <w:bookmarkEnd w:id="3"/>
      <w:r w:rsidRPr="008248B4">
        <w:rPr>
          <w:rFonts w:ascii="Times New Roman" w:hAnsi="Times New Roman" w:cs="Times New Roman"/>
          <w:color w:val="333333"/>
          <w:sz w:val="28"/>
          <w:szCs w:val="28"/>
          <w:lang w:val="ru-RU"/>
        </w:rPr>
        <w:t>Внутренняя энергия</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Одним из важнейших понятий термодинамики является</w:t>
      </w:r>
      <w:r w:rsidRPr="008248B4">
        <w:rPr>
          <w:color w:val="333333"/>
          <w:sz w:val="28"/>
          <w:szCs w:val="28"/>
        </w:rPr>
        <w:t> </w:t>
      </w:r>
      <w:r w:rsidRPr="008248B4">
        <w:rPr>
          <w:rStyle w:val="a6"/>
          <w:color w:val="333333"/>
          <w:sz w:val="28"/>
          <w:szCs w:val="28"/>
          <w:lang w:val="ru-RU"/>
        </w:rPr>
        <w:t>внутренняя энергия</w:t>
      </w:r>
      <w:r w:rsidRPr="008248B4">
        <w:rPr>
          <w:color w:val="333333"/>
          <w:sz w:val="28"/>
          <w:szCs w:val="28"/>
        </w:rPr>
        <w:t> </w:t>
      </w:r>
      <w:r w:rsidRPr="008248B4">
        <w:rPr>
          <w:color w:val="333333"/>
          <w:sz w:val="28"/>
          <w:szCs w:val="28"/>
          <w:lang w:val="ru-RU"/>
        </w:rPr>
        <w:t xml:space="preserve">тела. Все макроскопические тела обладают энергией, заключенной внутри самих тел. С точки зрения </w:t>
      </w:r>
      <w:proofErr w:type="spellStart"/>
      <w:r w:rsidRPr="008248B4">
        <w:rPr>
          <w:color w:val="333333"/>
          <w:sz w:val="28"/>
          <w:szCs w:val="28"/>
          <w:lang w:val="ru-RU"/>
        </w:rPr>
        <w:t>молекулярно</w:t>
      </w:r>
      <w:proofErr w:type="spellEnd"/>
      <w:r w:rsidRPr="008248B4">
        <w:rPr>
          <w:color w:val="333333"/>
          <w:sz w:val="28"/>
          <w:szCs w:val="28"/>
          <w:lang w:val="ru-RU"/>
        </w:rPr>
        <w:t xml:space="preserve">–кинетической теории внутренняя энергия вещества складывается из кинетической энергии всех атомов и </w:t>
      </w:r>
      <w:proofErr w:type="gramStart"/>
      <w:r w:rsidRPr="008248B4">
        <w:rPr>
          <w:color w:val="333333"/>
          <w:sz w:val="28"/>
          <w:szCs w:val="28"/>
          <w:lang w:val="ru-RU"/>
        </w:rPr>
        <w:t>молекул</w:t>
      </w:r>
      <w:proofErr w:type="gramEnd"/>
      <w:r w:rsidRPr="008248B4">
        <w:rPr>
          <w:color w:val="333333"/>
          <w:sz w:val="28"/>
          <w:szCs w:val="28"/>
          <w:lang w:val="ru-RU"/>
        </w:rPr>
        <w:t xml:space="preserve"> и потенциальной энергии их взаимодействия друг с другом. В частности, внутренняя энергия идеального газа равна сумме кинетических энергий всех частиц газа, находящихся в непрерывном и беспорядочном тепловом движении. Внутренняя энергия идеального газа зависит только от его температуры и не зависит от объема.</w:t>
      </w:r>
      <w:r w:rsidRPr="008248B4">
        <w:rPr>
          <w:color w:val="333333"/>
          <w:sz w:val="28"/>
          <w:szCs w:val="28"/>
        </w:rPr>
        <w:t> </w:t>
      </w:r>
      <w:proofErr w:type="spellStart"/>
      <w:r w:rsidRPr="008248B4">
        <w:rPr>
          <w:rStyle w:val="a6"/>
          <w:color w:val="333333"/>
          <w:sz w:val="28"/>
          <w:szCs w:val="28"/>
        </w:rPr>
        <w:t>Внутренняя</w:t>
      </w:r>
      <w:proofErr w:type="spellEnd"/>
      <w:r w:rsidRPr="008248B4">
        <w:rPr>
          <w:rStyle w:val="a6"/>
          <w:color w:val="333333"/>
          <w:sz w:val="28"/>
          <w:szCs w:val="28"/>
        </w:rPr>
        <w:t xml:space="preserve"> энергия</w:t>
      </w:r>
      <w:r w:rsidRPr="008248B4">
        <w:rPr>
          <w:color w:val="333333"/>
          <w:sz w:val="28"/>
          <w:szCs w:val="28"/>
        </w:rPr>
        <w:t> </w:t>
      </w:r>
      <w:proofErr w:type="spellStart"/>
      <w:r w:rsidRPr="008248B4">
        <w:rPr>
          <w:color w:val="333333"/>
          <w:sz w:val="28"/>
          <w:szCs w:val="28"/>
        </w:rPr>
        <w:t>одноатомного</w:t>
      </w:r>
      <w:proofErr w:type="spellEnd"/>
      <w:r w:rsidRPr="008248B4">
        <w:rPr>
          <w:color w:val="333333"/>
          <w:sz w:val="28"/>
          <w:szCs w:val="28"/>
        </w:rPr>
        <w:t xml:space="preserve"> </w:t>
      </w:r>
      <w:proofErr w:type="spellStart"/>
      <w:r w:rsidRPr="008248B4">
        <w:rPr>
          <w:color w:val="333333"/>
          <w:sz w:val="28"/>
          <w:szCs w:val="28"/>
        </w:rPr>
        <w:t>идеального</w:t>
      </w:r>
      <w:proofErr w:type="spellEnd"/>
      <w:r w:rsidRPr="008248B4">
        <w:rPr>
          <w:color w:val="333333"/>
          <w:sz w:val="28"/>
          <w:szCs w:val="28"/>
        </w:rPr>
        <w:t xml:space="preserve"> </w:t>
      </w:r>
      <w:proofErr w:type="spellStart"/>
      <w:r w:rsidRPr="008248B4">
        <w:rPr>
          <w:color w:val="333333"/>
          <w:sz w:val="28"/>
          <w:szCs w:val="28"/>
        </w:rPr>
        <w:t>газа</w:t>
      </w:r>
      <w:proofErr w:type="spellEnd"/>
      <w:r w:rsidRPr="008248B4">
        <w:rPr>
          <w:color w:val="333333"/>
          <w:sz w:val="28"/>
          <w:szCs w:val="28"/>
        </w:rPr>
        <w:t xml:space="preserve"> </w:t>
      </w:r>
      <w:proofErr w:type="spellStart"/>
      <w:r w:rsidRPr="008248B4">
        <w:rPr>
          <w:color w:val="333333"/>
          <w:sz w:val="28"/>
          <w:szCs w:val="28"/>
        </w:rPr>
        <w:t>рассчитывается</w:t>
      </w:r>
      <w:proofErr w:type="spellEnd"/>
      <w:r w:rsidRPr="008248B4">
        <w:rPr>
          <w:color w:val="333333"/>
          <w:sz w:val="28"/>
          <w:szCs w:val="28"/>
        </w:rPr>
        <w:t xml:space="preserve"> по </w:t>
      </w:r>
      <w:proofErr w:type="spellStart"/>
      <w:r w:rsidRPr="008248B4">
        <w:rPr>
          <w:color w:val="333333"/>
          <w:sz w:val="28"/>
          <w:szCs w:val="28"/>
        </w:rPr>
        <w:t>формулам</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lastRenderedPageBreak/>
        <w:drawing>
          <wp:inline distT="0" distB="0" distL="0" distR="0">
            <wp:extent cx="1476375" cy="428625"/>
            <wp:effectExtent l="0" t="0" r="9525" b="9525"/>
            <wp:docPr id="73" name="Рисунок 73" descr="Формула Внутренняя энергия идеального одноатомного г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Формула Внутренняя энергия идеального одноатомного газ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Таким образом, внутренняя энергия</w:t>
      </w:r>
      <w:r w:rsidRPr="008248B4">
        <w:rPr>
          <w:color w:val="333333"/>
          <w:sz w:val="28"/>
          <w:szCs w:val="28"/>
        </w:rPr>
        <w:t> </w:t>
      </w:r>
      <w:r w:rsidRPr="008248B4">
        <w:rPr>
          <w:rStyle w:val="a5"/>
          <w:color w:val="333333"/>
          <w:sz w:val="28"/>
          <w:szCs w:val="28"/>
        </w:rPr>
        <w:t>U</w:t>
      </w:r>
      <w:r w:rsidRPr="008248B4">
        <w:rPr>
          <w:color w:val="333333"/>
          <w:sz w:val="28"/>
          <w:szCs w:val="28"/>
        </w:rPr>
        <w:t> </w:t>
      </w:r>
      <w:r w:rsidRPr="008248B4">
        <w:rPr>
          <w:color w:val="333333"/>
          <w:sz w:val="28"/>
          <w:szCs w:val="28"/>
          <w:lang w:val="ru-RU"/>
        </w:rPr>
        <w:t>тела однозначно определяется макроскопическими параметрами, характеризующими состояние тела. Она не зависит от того, каким путем было реализовано данное состояние. Принято говорить, что внутренняя энергия является функцией состояния. Это значит, что изменение внутренней энергии не зависит от того, как система была переведена из одного состояния в другое (а зависит лишь от характеристик первоначального и конечного состояний) и всегда, в любых процессах для одноатомного идеального газа определяется выражением:</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2447925" cy="428625"/>
            <wp:effectExtent l="0" t="0" r="9525" b="9525"/>
            <wp:docPr id="72" name="Рисунок 72" descr="Формула Изменение внутренней энер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Формула Изменение внутренней энерги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7925" cy="4286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Обратите внимание:</w:t>
      </w:r>
      <w:r w:rsidRPr="008248B4">
        <w:rPr>
          <w:color w:val="333333"/>
          <w:sz w:val="28"/>
          <w:szCs w:val="28"/>
        </w:rPr>
        <w:t> </w:t>
      </w:r>
      <w:r w:rsidRPr="008248B4">
        <w:rPr>
          <w:color w:val="333333"/>
          <w:sz w:val="28"/>
          <w:szCs w:val="28"/>
          <w:lang w:val="ru-RU"/>
        </w:rPr>
        <w:t>эта формула верна только для одноатомного газа, зато она применима ко всем процессам (а не только к изобарному, как формула для работы). Как видно из формулы, если температура не изменялась, то внутренняя энергия остаётся постоянной.</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4" w:name="head16"/>
      <w:bookmarkEnd w:id="4"/>
      <w:r w:rsidRPr="008248B4">
        <w:rPr>
          <w:rFonts w:ascii="Times New Roman" w:hAnsi="Times New Roman" w:cs="Times New Roman"/>
          <w:color w:val="333333"/>
          <w:sz w:val="28"/>
          <w:szCs w:val="28"/>
          <w:lang w:val="ru-RU"/>
        </w:rPr>
        <w:t>Первый закон термодинамики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Если система обменивается теплом с окружающими телами и совершает работу (положительную или отрицательную), то изменяется состояние системы, то есть изменяются ее макроскопические параметры (температура, давление, объем). Так как внутренняя энергия</w:t>
      </w:r>
      <w:r w:rsidRPr="008248B4">
        <w:rPr>
          <w:color w:val="333333"/>
          <w:sz w:val="28"/>
          <w:szCs w:val="28"/>
        </w:rPr>
        <w:t> </w:t>
      </w:r>
      <w:r w:rsidRPr="008248B4">
        <w:rPr>
          <w:rStyle w:val="a5"/>
          <w:color w:val="333333"/>
          <w:sz w:val="28"/>
          <w:szCs w:val="28"/>
        </w:rPr>
        <w:t>U</w:t>
      </w:r>
      <w:r w:rsidRPr="008248B4">
        <w:rPr>
          <w:color w:val="333333"/>
          <w:sz w:val="28"/>
          <w:szCs w:val="28"/>
        </w:rPr>
        <w:t> </w:t>
      </w:r>
      <w:r w:rsidRPr="008248B4">
        <w:rPr>
          <w:color w:val="333333"/>
          <w:sz w:val="28"/>
          <w:szCs w:val="28"/>
          <w:lang w:val="ru-RU"/>
        </w:rPr>
        <w:t xml:space="preserve">однозначно определяется макроскопическими параметрами, характеризующими состояние системы, то отсюда следует, что процессы теплообмена и совершения работы сопровождаются изменением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внутренней энергии системы.</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Первый закон (начало) термодинамики</w:t>
      </w:r>
      <w:r w:rsidRPr="008248B4">
        <w:rPr>
          <w:color w:val="333333"/>
          <w:sz w:val="28"/>
          <w:szCs w:val="28"/>
        </w:rPr>
        <w:t> </w:t>
      </w:r>
      <w:r w:rsidRPr="008248B4">
        <w:rPr>
          <w:color w:val="333333"/>
          <w:sz w:val="28"/>
          <w:szCs w:val="28"/>
          <w:lang w:val="ru-RU"/>
        </w:rPr>
        <w:t>является обобщением закона сохранения и превращения энергии для термодинамической системы. Он формулируется следующим образом:</w:t>
      </w:r>
      <w:r w:rsidRPr="008248B4">
        <w:rPr>
          <w:color w:val="333333"/>
          <w:sz w:val="28"/>
          <w:szCs w:val="28"/>
        </w:rPr>
        <w:t> </w:t>
      </w:r>
      <w:r w:rsidRPr="008248B4">
        <w:rPr>
          <w:color w:val="333333"/>
          <w:sz w:val="28"/>
          <w:szCs w:val="28"/>
          <w:lang w:val="ru-RU"/>
        </w:rPr>
        <w:t xml:space="preserve">Изменение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внутренней энергии неизолированной термодинамической системы равно разности между количеством теплоты</w:t>
      </w:r>
      <w:r w:rsidRPr="008248B4">
        <w:rPr>
          <w:color w:val="333333"/>
          <w:sz w:val="28"/>
          <w:szCs w:val="28"/>
        </w:rPr>
        <w:t> </w:t>
      </w:r>
      <w:r w:rsidRPr="008248B4">
        <w:rPr>
          <w:rStyle w:val="a5"/>
          <w:color w:val="333333"/>
          <w:sz w:val="28"/>
          <w:szCs w:val="28"/>
        </w:rPr>
        <w:t>Q</w:t>
      </w:r>
      <w:r w:rsidRPr="008248B4">
        <w:rPr>
          <w:color w:val="333333"/>
          <w:sz w:val="28"/>
          <w:szCs w:val="28"/>
          <w:lang w:val="ru-RU"/>
        </w:rPr>
        <w:t>, переданной системе, и работой</w:t>
      </w:r>
      <w:r w:rsidRPr="008248B4">
        <w:rPr>
          <w:color w:val="333333"/>
          <w:sz w:val="28"/>
          <w:szCs w:val="28"/>
        </w:rPr>
        <w:t> </w:t>
      </w:r>
      <w:r w:rsidRPr="008248B4">
        <w:rPr>
          <w:rStyle w:val="a5"/>
          <w:color w:val="333333"/>
          <w:sz w:val="28"/>
          <w:szCs w:val="28"/>
        </w:rPr>
        <w:t>A</w:t>
      </w:r>
      <w:r w:rsidRPr="008248B4">
        <w:rPr>
          <w:color w:val="333333"/>
          <w:sz w:val="28"/>
          <w:szCs w:val="28"/>
          <w:lang w:val="ru-RU"/>
        </w:rPr>
        <w:t>, совершенной системой над внешними телами. Однако, соотношение, выражающее первый закон термодинамики, чаще записывают в немного другой форме:</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971550" cy="209550"/>
            <wp:effectExtent l="0" t="0" r="0" b="0"/>
            <wp:docPr id="71" name="Рисунок 71" descr="Формула Первый закон Первое начало термодинам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Формула Первый закон Первое начало термодинамики"/>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1550" cy="2095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Количество теплоты, полученное системой, идет на изменение ее внутренней энергии и совершение работы над внешними телами (такая формулировка более удобна и понятна, в таком виде совсем очевидно, что это просто закон сохранения энергии).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Первый закон термодинамики является обобщением опытных фактов. Согласно этому закону, энергия не может быть создана или уничтожена; она передается от одной системы к другой и превращается из одной формы в другую. Важным следствием первого закона термодинамики является утверждение о невозможности создания машины, способной совершать полезную работу без потребления энергии извне и без каких–либо изменений внутри самой машины. Такая гипотетическая машина получила название вечного двигателя (</w:t>
      </w:r>
      <w:proofErr w:type="spellStart"/>
      <w:r w:rsidRPr="008248B4">
        <w:rPr>
          <w:color w:val="333333"/>
          <w:sz w:val="28"/>
          <w:szCs w:val="28"/>
        </w:rPr>
        <w:t>perpetuum</w:t>
      </w:r>
      <w:proofErr w:type="spellEnd"/>
      <w:r w:rsidRPr="008248B4">
        <w:rPr>
          <w:color w:val="333333"/>
          <w:sz w:val="28"/>
          <w:szCs w:val="28"/>
          <w:lang w:val="ru-RU"/>
        </w:rPr>
        <w:t xml:space="preserve"> </w:t>
      </w:r>
      <w:r w:rsidRPr="008248B4">
        <w:rPr>
          <w:color w:val="333333"/>
          <w:sz w:val="28"/>
          <w:szCs w:val="28"/>
        </w:rPr>
        <w:t>mobile</w:t>
      </w:r>
      <w:r w:rsidRPr="008248B4">
        <w:rPr>
          <w:color w:val="333333"/>
          <w:sz w:val="28"/>
          <w:szCs w:val="28"/>
          <w:lang w:val="ru-RU"/>
        </w:rPr>
        <w:t xml:space="preserve">) первого рода. Многочисленные попытки </w:t>
      </w:r>
      <w:r w:rsidRPr="008248B4">
        <w:rPr>
          <w:color w:val="333333"/>
          <w:sz w:val="28"/>
          <w:szCs w:val="28"/>
          <w:lang w:val="ru-RU"/>
        </w:rPr>
        <w:lastRenderedPageBreak/>
        <w:t>создать такую машину неизменно заканчивались провалом. Любая машина может совершать положительную работу</w:t>
      </w:r>
      <w:r w:rsidRPr="008248B4">
        <w:rPr>
          <w:color w:val="333333"/>
          <w:sz w:val="28"/>
          <w:szCs w:val="28"/>
        </w:rPr>
        <w:t> </w:t>
      </w:r>
      <w:r w:rsidRPr="008248B4">
        <w:rPr>
          <w:rStyle w:val="a5"/>
          <w:color w:val="333333"/>
          <w:sz w:val="28"/>
          <w:szCs w:val="28"/>
        </w:rPr>
        <w:t>A</w:t>
      </w:r>
      <w:r w:rsidRPr="008248B4">
        <w:rPr>
          <w:color w:val="333333"/>
          <w:sz w:val="28"/>
          <w:szCs w:val="28"/>
        </w:rPr>
        <w:t> </w:t>
      </w:r>
      <w:r w:rsidRPr="008248B4">
        <w:rPr>
          <w:color w:val="333333"/>
          <w:sz w:val="28"/>
          <w:szCs w:val="28"/>
          <w:lang w:val="ru-RU"/>
        </w:rPr>
        <w:t>над внешними телами только за счет получения некоторого количества теплоты</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 xml:space="preserve">от окружающих тел или уменьшения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своей внутренней энергии.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Адиабатным (адиабатическим)</w:t>
      </w:r>
      <w:r w:rsidRPr="008248B4">
        <w:rPr>
          <w:color w:val="333333"/>
          <w:sz w:val="28"/>
          <w:szCs w:val="28"/>
        </w:rPr>
        <w:t> </w:t>
      </w:r>
      <w:r w:rsidRPr="008248B4">
        <w:rPr>
          <w:color w:val="333333"/>
          <w:sz w:val="28"/>
          <w:szCs w:val="28"/>
          <w:lang w:val="ru-RU"/>
        </w:rPr>
        <w:t>называют процесс, в ходе которого система не обменивается теплотой с окружающей средой. При адиабатном процессе</w:t>
      </w:r>
      <w:r w:rsidRPr="008248B4">
        <w:rPr>
          <w:color w:val="333333"/>
          <w:sz w:val="28"/>
          <w:szCs w:val="28"/>
        </w:rPr>
        <w:t> </w:t>
      </w:r>
      <w:r w:rsidRPr="008248B4">
        <w:rPr>
          <w:rStyle w:val="a5"/>
          <w:color w:val="333333"/>
          <w:sz w:val="28"/>
          <w:szCs w:val="28"/>
        </w:rPr>
        <w:t>Q</w:t>
      </w:r>
      <w:r w:rsidRPr="008248B4">
        <w:rPr>
          <w:color w:val="333333"/>
          <w:sz w:val="28"/>
          <w:szCs w:val="28"/>
        </w:rPr>
        <w:t> </w:t>
      </w:r>
      <w:r w:rsidRPr="008248B4">
        <w:rPr>
          <w:color w:val="333333"/>
          <w:sz w:val="28"/>
          <w:szCs w:val="28"/>
          <w:lang w:val="ru-RU"/>
        </w:rPr>
        <w:t xml:space="preserve">= 0. Поэтому: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w:t>
      </w:r>
      <w:r w:rsidRPr="008248B4">
        <w:rPr>
          <w:color w:val="333333"/>
          <w:sz w:val="28"/>
          <w:szCs w:val="28"/>
        </w:rPr>
        <w:t> </w:t>
      </w:r>
      <w:r w:rsidRPr="008248B4">
        <w:rPr>
          <w:rStyle w:val="a5"/>
          <w:color w:val="333333"/>
          <w:sz w:val="28"/>
          <w:szCs w:val="28"/>
        </w:rPr>
        <w:t>A</w:t>
      </w:r>
      <w:r w:rsidRPr="008248B4">
        <w:rPr>
          <w:color w:val="333333"/>
          <w:sz w:val="28"/>
          <w:szCs w:val="28"/>
        </w:rPr>
        <w:t> </w:t>
      </w:r>
      <w:r w:rsidRPr="008248B4">
        <w:rPr>
          <w:color w:val="333333"/>
          <w:sz w:val="28"/>
          <w:szCs w:val="28"/>
          <w:lang w:val="ru-RU"/>
        </w:rPr>
        <w:t>= 0, то есть:</w:t>
      </w:r>
      <w:r w:rsidRPr="008248B4">
        <w:rPr>
          <w:color w:val="333333"/>
          <w:sz w:val="28"/>
          <w:szCs w:val="28"/>
        </w:rPr>
        <w:t> </w:t>
      </w:r>
      <w:r w:rsidRPr="008248B4">
        <w:rPr>
          <w:rStyle w:val="a5"/>
          <w:color w:val="333333"/>
          <w:sz w:val="28"/>
          <w:szCs w:val="28"/>
        </w:rPr>
        <w:t>A</w:t>
      </w:r>
      <w:r w:rsidRPr="008248B4">
        <w:rPr>
          <w:color w:val="333333"/>
          <w:sz w:val="28"/>
          <w:szCs w:val="28"/>
        </w:rPr>
        <w:t> </w:t>
      </w:r>
      <w:r w:rsidRPr="008248B4">
        <w:rPr>
          <w:color w:val="333333"/>
          <w:sz w:val="28"/>
          <w:szCs w:val="28"/>
          <w:lang w:val="ru-RU"/>
        </w:rPr>
        <w:t xml:space="preserve">= – </w:t>
      </w:r>
      <w:r w:rsidRPr="008248B4">
        <w:rPr>
          <w:color w:val="333333"/>
          <w:sz w:val="28"/>
          <w:szCs w:val="28"/>
        </w:rPr>
        <w:t>Δ</w:t>
      </w:r>
      <w:r w:rsidRPr="008248B4">
        <w:rPr>
          <w:rStyle w:val="a5"/>
          <w:color w:val="333333"/>
          <w:sz w:val="28"/>
          <w:szCs w:val="28"/>
        </w:rPr>
        <w:t>U</w:t>
      </w:r>
      <w:r w:rsidRPr="008248B4">
        <w:rPr>
          <w:color w:val="333333"/>
          <w:sz w:val="28"/>
          <w:szCs w:val="28"/>
          <w:lang w:val="ru-RU"/>
        </w:rPr>
        <w:t>. Газ совершает работу за счет уменьшения собственной внутренней энергии.</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5" w:name="head17"/>
      <w:bookmarkEnd w:id="5"/>
      <w:r w:rsidRPr="008248B4">
        <w:rPr>
          <w:rFonts w:ascii="Times New Roman" w:hAnsi="Times New Roman" w:cs="Times New Roman"/>
          <w:color w:val="333333"/>
          <w:sz w:val="28"/>
          <w:szCs w:val="28"/>
          <w:lang w:val="ru-RU"/>
        </w:rPr>
        <w:t xml:space="preserve">Первое начало термодинамики и </w:t>
      </w:r>
      <w:proofErr w:type="spellStart"/>
      <w:r w:rsidRPr="008248B4">
        <w:rPr>
          <w:rFonts w:ascii="Times New Roman" w:hAnsi="Times New Roman" w:cs="Times New Roman"/>
          <w:color w:val="333333"/>
          <w:sz w:val="28"/>
          <w:szCs w:val="28"/>
          <w:lang w:val="ru-RU"/>
        </w:rPr>
        <w:t>изопроцессы</w:t>
      </w:r>
      <w:proofErr w:type="spellEnd"/>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Для различных </w:t>
      </w:r>
      <w:proofErr w:type="spellStart"/>
      <w:r w:rsidRPr="008248B4">
        <w:rPr>
          <w:color w:val="333333"/>
          <w:sz w:val="28"/>
          <w:szCs w:val="28"/>
          <w:lang w:val="ru-RU"/>
        </w:rPr>
        <w:t>изопроцессов</w:t>
      </w:r>
      <w:proofErr w:type="spellEnd"/>
      <w:r w:rsidRPr="008248B4">
        <w:rPr>
          <w:color w:val="333333"/>
          <w:sz w:val="28"/>
          <w:szCs w:val="28"/>
          <w:lang w:val="ru-RU"/>
        </w:rPr>
        <w:t xml:space="preserve"> можно выписать </w:t>
      </w:r>
      <w:proofErr w:type="gramStart"/>
      <w:r w:rsidRPr="008248B4">
        <w:rPr>
          <w:color w:val="333333"/>
          <w:sz w:val="28"/>
          <w:szCs w:val="28"/>
          <w:lang w:val="ru-RU"/>
        </w:rPr>
        <w:t>формулы</w:t>
      </w:r>
      <w:proofErr w:type="gramEnd"/>
      <w:r w:rsidRPr="008248B4">
        <w:rPr>
          <w:color w:val="333333"/>
          <w:sz w:val="28"/>
          <w:szCs w:val="28"/>
          <w:lang w:val="ru-RU"/>
        </w:rPr>
        <w:t xml:space="preserve"> по которым могут быть рассчитаны полученная теплота</w:t>
      </w:r>
      <w:r w:rsidRPr="008248B4">
        <w:rPr>
          <w:color w:val="333333"/>
          <w:sz w:val="28"/>
          <w:szCs w:val="28"/>
        </w:rPr>
        <w:t> </w:t>
      </w:r>
      <w:r w:rsidRPr="008248B4">
        <w:rPr>
          <w:rStyle w:val="a5"/>
          <w:color w:val="333333"/>
          <w:sz w:val="28"/>
          <w:szCs w:val="28"/>
        </w:rPr>
        <w:t>Q</w:t>
      </w:r>
      <w:r w:rsidRPr="008248B4">
        <w:rPr>
          <w:color w:val="333333"/>
          <w:sz w:val="28"/>
          <w:szCs w:val="28"/>
          <w:lang w:val="ru-RU"/>
        </w:rPr>
        <w:t xml:space="preserve">, изменение внутренней энергии </w:t>
      </w:r>
      <w:r w:rsidRPr="008248B4">
        <w:rPr>
          <w:color w:val="333333"/>
          <w:sz w:val="28"/>
          <w:szCs w:val="28"/>
        </w:rPr>
        <w:t>Δ</w:t>
      </w:r>
      <w:r w:rsidRPr="008248B4">
        <w:rPr>
          <w:rStyle w:val="a5"/>
          <w:color w:val="333333"/>
          <w:sz w:val="28"/>
          <w:szCs w:val="28"/>
        </w:rPr>
        <w:t>U</w:t>
      </w:r>
      <w:r w:rsidRPr="008248B4">
        <w:rPr>
          <w:color w:val="333333"/>
          <w:sz w:val="28"/>
          <w:szCs w:val="28"/>
        </w:rPr>
        <w:t> </w:t>
      </w:r>
      <w:r w:rsidRPr="008248B4">
        <w:rPr>
          <w:color w:val="333333"/>
          <w:sz w:val="28"/>
          <w:szCs w:val="28"/>
          <w:lang w:val="ru-RU"/>
        </w:rPr>
        <w:t>и работа газа</w:t>
      </w:r>
      <w:r w:rsidRPr="008248B4">
        <w:rPr>
          <w:color w:val="333333"/>
          <w:sz w:val="28"/>
          <w:szCs w:val="28"/>
        </w:rPr>
        <w:t> </w:t>
      </w:r>
      <w:r w:rsidRPr="008248B4">
        <w:rPr>
          <w:rStyle w:val="a5"/>
          <w:color w:val="333333"/>
          <w:sz w:val="28"/>
          <w:szCs w:val="28"/>
        </w:rPr>
        <w:t>A</w:t>
      </w:r>
      <w:r w:rsidRPr="008248B4">
        <w:rPr>
          <w:color w:val="333333"/>
          <w:sz w:val="28"/>
          <w:szCs w:val="28"/>
          <w:lang w:val="ru-RU"/>
        </w:rPr>
        <w:t>. Изохорный процесс (</w:t>
      </w:r>
      <w:r w:rsidRPr="008248B4">
        <w:rPr>
          <w:rStyle w:val="a5"/>
          <w:color w:val="333333"/>
          <w:sz w:val="28"/>
          <w:szCs w:val="28"/>
        </w:rPr>
        <w:t>V</w:t>
      </w:r>
      <w:r w:rsidRPr="008248B4">
        <w:rPr>
          <w:color w:val="333333"/>
          <w:sz w:val="28"/>
          <w:szCs w:val="28"/>
        </w:rPr>
        <w:t> </w:t>
      </w:r>
      <w:r w:rsidRPr="008248B4">
        <w:rPr>
          <w:color w:val="333333"/>
          <w:sz w:val="28"/>
          <w:szCs w:val="28"/>
          <w:lang w:val="ru-RU"/>
        </w:rPr>
        <w:t xml:space="preserve">= </w:t>
      </w:r>
      <w:proofErr w:type="spellStart"/>
      <w:r w:rsidRPr="008248B4">
        <w:rPr>
          <w:color w:val="333333"/>
          <w:sz w:val="28"/>
          <w:szCs w:val="28"/>
        </w:rPr>
        <w:t>const</w:t>
      </w:r>
      <w:proofErr w:type="spellEnd"/>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2286000" cy="1152525"/>
            <wp:effectExtent l="0" t="0" r="0" b="9525"/>
            <wp:docPr id="70" name="Рисунок 70" descr="Формула Изохорный 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Формула Изохорный процесс"/>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11525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color w:val="333333"/>
          <w:sz w:val="28"/>
          <w:szCs w:val="28"/>
        </w:rPr>
        <w:t>Изобарный</w:t>
      </w:r>
      <w:proofErr w:type="spellEnd"/>
      <w:r w:rsidRPr="008248B4">
        <w:rPr>
          <w:color w:val="333333"/>
          <w:sz w:val="28"/>
          <w:szCs w:val="28"/>
        </w:rPr>
        <w:t xml:space="preserve"> </w:t>
      </w:r>
      <w:proofErr w:type="spellStart"/>
      <w:r w:rsidRPr="008248B4">
        <w:rPr>
          <w:color w:val="333333"/>
          <w:sz w:val="28"/>
          <w:szCs w:val="28"/>
        </w:rPr>
        <w:t>процесс</w:t>
      </w:r>
      <w:proofErr w:type="spellEnd"/>
      <w:r w:rsidRPr="008248B4">
        <w:rPr>
          <w:color w:val="333333"/>
          <w:sz w:val="28"/>
          <w:szCs w:val="28"/>
        </w:rPr>
        <w:t xml:space="preserve"> (</w:t>
      </w:r>
      <w:r w:rsidRPr="008248B4">
        <w:rPr>
          <w:rStyle w:val="a5"/>
          <w:color w:val="333333"/>
          <w:sz w:val="28"/>
          <w:szCs w:val="28"/>
        </w:rPr>
        <w:t>p</w:t>
      </w:r>
      <w:r w:rsidRPr="008248B4">
        <w:rPr>
          <w:color w:val="333333"/>
          <w:sz w:val="28"/>
          <w:szCs w:val="28"/>
        </w:rPr>
        <w:t xml:space="preserve"> = </w:t>
      </w:r>
      <w:proofErr w:type="spellStart"/>
      <w:r w:rsidRPr="008248B4">
        <w:rPr>
          <w:color w:val="333333"/>
          <w:sz w:val="28"/>
          <w:szCs w:val="28"/>
        </w:rPr>
        <w:t>const</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3676650" cy="1409700"/>
            <wp:effectExtent l="0" t="0" r="0" b="0"/>
            <wp:docPr id="69" name="Рисунок 69" descr="Формула Изобарный 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Формула Изобарный процесс"/>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6650" cy="140970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color w:val="333333"/>
          <w:sz w:val="28"/>
          <w:szCs w:val="28"/>
        </w:rPr>
        <w:t>Изотермический</w:t>
      </w:r>
      <w:proofErr w:type="spellEnd"/>
      <w:r w:rsidRPr="008248B4">
        <w:rPr>
          <w:color w:val="333333"/>
          <w:sz w:val="28"/>
          <w:szCs w:val="28"/>
        </w:rPr>
        <w:t xml:space="preserve"> </w:t>
      </w:r>
      <w:proofErr w:type="spellStart"/>
      <w:r w:rsidRPr="008248B4">
        <w:rPr>
          <w:color w:val="333333"/>
          <w:sz w:val="28"/>
          <w:szCs w:val="28"/>
        </w:rPr>
        <w:t>процесс</w:t>
      </w:r>
      <w:proofErr w:type="spellEnd"/>
      <w:r w:rsidRPr="008248B4">
        <w:rPr>
          <w:color w:val="333333"/>
          <w:sz w:val="28"/>
          <w:szCs w:val="28"/>
        </w:rPr>
        <w:t xml:space="preserve"> (</w:t>
      </w:r>
      <w:r w:rsidRPr="008248B4">
        <w:rPr>
          <w:rStyle w:val="a5"/>
          <w:color w:val="333333"/>
          <w:sz w:val="28"/>
          <w:szCs w:val="28"/>
        </w:rPr>
        <w:t>T</w:t>
      </w:r>
      <w:r w:rsidRPr="008248B4">
        <w:rPr>
          <w:color w:val="333333"/>
          <w:sz w:val="28"/>
          <w:szCs w:val="28"/>
        </w:rPr>
        <w:t xml:space="preserve"> = </w:t>
      </w:r>
      <w:proofErr w:type="spellStart"/>
      <w:r w:rsidRPr="008248B4">
        <w:rPr>
          <w:color w:val="333333"/>
          <w:sz w:val="28"/>
          <w:szCs w:val="28"/>
        </w:rPr>
        <w:t>const</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695450" cy="781050"/>
            <wp:effectExtent l="0" t="0" r="0" b="0"/>
            <wp:docPr id="68" name="Рисунок 68" descr="Формула Изотермический 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Формула Изотермический процесс"/>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95450" cy="7810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color w:val="333333"/>
          <w:sz w:val="28"/>
          <w:szCs w:val="28"/>
        </w:rPr>
        <w:t>Адиабатный</w:t>
      </w:r>
      <w:proofErr w:type="spellEnd"/>
      <w:r w:rsidRPr="008248B4">
        <w:rPr>
          <w:color w:val="333333"/>
          <w:sz w:val="28"/>
          <w:szCs w:val="28"/>
        </w:rPr>
        <w:t xml:space="preserve"> </w:t>
      </w:r>
      <w:proofErr w:type="spellStart"/>
      <w:r w:rsidRPr="008248B4">
        <w:rPr>
          <w:color w:val="333333"/>
          <w:sz w:val="28"/>
          <w:szCs w:val="28"/>
        </w:rPr>
        <w:t>процесс</w:t>
      </w:r>
      <w:proofErr w:type="spellEnd"/>
      <w:r w:rsidRPr="008248B4">
        <w:rPr>
          <w:color w:val="333333"/>
          <w:sz w:val="28"/>
          <w:szCs w:val="28"/>
        </w:rPr>
        <w:t xml:space="preserve"> (</w:t>
      </w:r>
      <w:r w:rsidRPr="008248B4">
        <w:rPr>
          <w:rStyle w:val="a5"/>
          <w:color w:val="333333"/>
          <w:sz w:val="28"/>
          <w:szCs w:val="28"/>
        </w:rPr>
        <w:t>Q</w:t>
      </w:r>
      <w:r w:rsidRPr="008248B4">
        <w:rPr>
          <w:color w:val="333333"/>
          <w:sz w:val="28"/>
          <w:szCs w:val="28"/>
        </w:rPr>
        <w:t> = 0):</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4457700" cy="1162050"/>
            <wp:effectExtent l="0" t="0" r="0" b="0"/>
            <wp:docPr id="67" name="Рисунок 67" descr="Формула Адиабатный проц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Формула Адиабатный процесс"/>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11620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Если в задаче явно </w:t>
      </w:r>
      <w:proofErr w:type="gramStart"/>
      <w:r w:rsidRPr="008248B4">
        <w:rPr>
          <w:color w:val="333333"/>
          <w:sz w:val="28"/>
          <w:szCs w:val="28"/>
          <w:lang w:val="ru-RU"/>
        </w:rPr>
        <w:t>не сказано</w:t>
      </w:r>
      <w:proofErr w:type="gramEnd"/>
      <w:r w:rsidRPr="008248B4">
        <w:rPr>
          <w:color w:val="333333"/>
          <w:sz w:val="28"/>
          <w:szCs w:val="28"/>
          <w:lang w:val="ru-RU"/>
        </w:rPr>
        <w:t>, что газ одноатомный (или не назван один из инертных газов, например, гелий), то применять формулы из этого раздела нельзя.</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6" w:name="head18"/>
      <w:bookmarkEnd w:id="6"/>
      <w:r w:rsidRPr="008248B4">
        <w:rPr>
          <w:rFonts w:ascii="Times New Roman" w:hAnsi="Times New Roman" w:cs="Times New Roman"/>
          <w:color w:val="333333"/>
          <w:sz w:val="28"/>
          <w:szCs w:val="28"/>
          <w:lang w:val="ru-RU"/>
        </w:rPr>
        <w:t>Циклы. Тепловые машины</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Тепловым двигателем называется устройство, способное превращать полученное количество теплоты в механическую работу. Механическая работа в тепловых двигателях производится в процессе расширения некоторого </w:t>
      </w:r>
      <w:r w:rsidRPr="008248B4">
        <w:rPr>
          <w:color w:val="333333"/>
          <w:sz w:val="28"/>
          <w:szCs w:val="28"/>
          <w:lang w:val="ru-RU"/>
        </w:rPr>
        <w:lastRenderedPageBreak/>
        <w:t>вещества, которое называется рабочим телом. В качестве рабочего тела обычно используются газообразные вещества (пары бензина, воздух, водяной пар). Рабочее тело получает (или отдает) тепловую энергию в процессе теплообмена с телами, имеющими большой запас внутренней энергии. Эти тела называются тепловыми резервуарами.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Реально существующие тепловые двигатели (паровые машины, двигатели внутреннего сгорания и т.д.) работают циклически. Процесс теплопередачи и преобразования полученного количества теплоты в работу периодически повторяется. Для этого рабочее тело должно совершать круговой процесс или термодинамический цикл, при котором периодически восстанавливается исходное состояние.</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Общее свойство всех круговых процессов состоит в том, что их невозможно провести, приводя рабочее тело в тепловой контакт только с одним тепловым резервуаром. Их нужно, по крайней мере, два. Тепловой резервуар с более высокой температурой называют</w:t>
      </w:r>
      <w:r w:rsidRPr="008248B4">
        <w:rPr>
          <w:color w:val="333333"/>
          <w:sz w:val="28"/>
          <w:szCs w:val="28"/>
        </w:rPr>
        <w:t> </w:t>
      </w:r>
      <w:r w:rsidRPr="008248B4">
        <w:rPr>
          <w:rStyle w:val="a6"/>
          <w:color w:val="333333"/>
          <w:sz w:val="28"/>
          <w:szCs w:val="28"/>
          <w:lang w:val="ru-RU"/>
        </w:rPr>
        <w:t>нагревателем</w:t>
      </w:r>
      <w:r w:rsidRPr="008248B4">
        <w:rPr>
          <w:color w:val="333333"/>
          <w:sz w:val="28"/>
          <w:szCs w:val="28"/>
          <w:lang w:val="ru-RU"/>
        </w:rPr>
        <w:t>, а с более низкой –</w:t>
      </w:r>
      <w:r w:rsidRPr="008248B4">
        <w:rPr>
          <w:color w:val="333333"/>
          <w:sz w:val="28"/>
          <w:szCs w:val="28"/>
        </w:rPr>
        <w:t> </w:t>
      </w:r>
      <w:r w:rsidRPr="008248B4">
        <w:rPr>
          <w:rStyle w:val="a6"/>
          <w:color w:val="333333"/>
          <w:sz w:val="28"/>
          <w:szCs w:val="28"/>
          <w:lang w:val="ru-RU"/>
        </w:rPr>
        <w:t>холодильником</w:t>
      </w:r>
      <w:r w:rsidRPr="008248B4">
        <w:rPr>
          <w:color w:val="333333"/>
          <w:sz w:val="28"/>
          <w:szCs w:val="28"/>
          <w:lang w:val="ru-RU"/>
        </w:rPr>
        <w:t>. Совершая круговой процесс, рабочее тело получает от нагревателя некоторое количество теплоты</w:t>
      </w:r>
      <w:r w:rsidRPr="008248B4">
        <w:rPr>
          <w:color w:val="333333"/>
          <w:sz w:val="28"/>
          <w:szCs w:val="28"/>
        </w:rPr>
        <w:t> </w:t>
      </w:r>
      <w:r w:rsidRPr="008248B4">
        <w:rPr>
          <w:rStyle w:val="a5"/>
          <w:color w:val="333333"/>
          <w:sz w:val="28"/>
          <w:szCs w:val="28"/>
        </w:rPr>
        <w:t>Q</w:t>
      </w:r>
      <w:proofErr w:type="gramStart"/>
      <w:r w:rsidRPr="008248B4">
        <w:rPr>
          <w:color w:val="333333"/>
          <w:sz w:val="28"/>
          <w:szCs w:val="28"/>
          <w:vertAlign w:val="subscript"/>
          <w:lang w:val="ru-RU"/>
        </w:rPr>
        <w:t>1</w:t>
      </w:r>
      <w:r w:rsidRPr="008248B4">
        <w:rPr>
          <w:color w:val="333333"/>
          <w:sz w:val="28"/>
          <w:szCs w:val="28"/>
        </w:rPr>
        <w:t> </w:t>
      </w:r>
      <w:r w:rsidRPr="008248B4">
        <w:rPr>
          <w:color w:val="333333"/>
          <w:sz w:val="28"/>
          <w:szCs w:val="28"/>
          <w:lang w:val="ru-RU"/>
        </w:rPr>
        <w:t>&gt;</w:t>
      </w:r>
      <w:proofErr w:type="gramEnd"/>
      <w:r w:rsidRPr="008248B4">
        <w:rPr>
          <w:color w:val="333333"/>
          <w:sz w:val="28"/>
          <w:szCs w:val="28"/>
          <w:lang w:val="ru-RU"/>
        </w:rPr>
        <w:t xml:space="preserve"> 0 и отдает холодильнику количество теплоты</w:t>
      </w:r>
      <w:r w:rsidRPr="008248B4">
        <w:rPr>
          <w:color w:val="333333"/>
          <w:sz w:val="28"/>
          <w:szCs w:val="28"/>
        </w:rPr>
        <w:t> </w:t>
      </w:r>
      <w:r w:rsidRPr="008248B4">
        <w:rPr>
          <w:rStyle w:val="a5"/>
          <w:color w:val="333333"/>
          <w:sz w:val="28"/>
          <w:szCs w:val="28"/>
        </w:rPr>
        <w:t>Q</w:t>
      </w:r>
      <w:r w:rsidRPr="008248B4">
        <w:rPr>
          <w:color w:val="333333"/>
          <w:sz w:val="28"/>
          <w:szCs w:val="28"/>
          <w:vertAlign w:val="subscript"/>
          <w:lang w:val="ru-RU"/>
        </w:rPr>
        <w:t>2</w:t>
      </w:r>
      <w:r w:rsidRPr="008248B4">
        <w:rPr>
          <w:color w:val="333333"/>
          <w:sz w:val="28"/>
          <w:szCs w:val="28"/>
        </w:rPr>
        <w:t> </w:t>
      </w:r>
      <w:r w:rsidRPr="008248B4">
        <w:rPr>
          <w:color w:val="333333"/>
          <w:sz w:val="28"/>
          <w:szCs w:val="28"/>
          <w:lang w:val="ru-RU"/>
        </w:rPr>
        <w:t>&lt; 0.</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КПД тепловой машины</w:t>
      </w:r>
      <w:r w:rsidRPr="008248B4">
        <w:rPr>
          <w:color w:val="333333"/>
          <w:sz w:val="28"/>
          <w:szCs w:val="28"/>
        </w:rPr>
        <w:t> </w:t>
      </w:r>
      <w:r w:rsidRPr="008248B4">
        <w:rPr>
          <w:color w:val="333333"/>
          <w:sz w:val="28"/>
          <w:szCs w:val="28"/>
          <w:lang w:val="ru-RU"/>
        </w:rPr>
        <w:t>может быть рассчитан по формуле:</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371600" cy="523875"/>
            <wp:effectExtent l="0" t="0" r="0" b="9525"/>
            <wp:docPr id="66" name="Рисунок 66" descr="Формула КПД тепловой маши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Формула КПД тепловой машины"/>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5238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где:</w:t>
      </w:r>
      <w:r w:rsidRPr="008248B4">
        <w:rPr>
          <w:color w:val="333333"/>
          <w:sz w:val="28"/>
          <w:szCs w:val="28"/>
        </w:rPr>
        <w:t> </w:t>
      </w:r>
      <w:r w:rsidRPr="008248B4">
        <w:rPr>
          <w:rStyle w:val="a5"/>
          <w:color w:val="333333"/>
          <w:sz w:val="28"/>
          <w:szCs w:val="28"/>
        </w:rPr>
        <w:t>Q</w:t>
      </w:r>
      <w:r w:rsidRPr="008248B4">
        <w:rPr>
          <w:color w:val="333333"/>
          <w:sz w:val="28"/>
          <w:szCs w:val="28"/>
          <w:vertAlign w:val="subscript"/>
          <w:lang w:val="ru-RU"/>
        </w:rPr>
        <w:t>1</w:t>
      </w:r>
      <w:r w:rsidRPr="008248B4">
        <w:rPr>
          <w:color w:val="333333"/>
          <w:sz w:val="28"/>
          <w:szCs w:val="28"/>
        </w:rPr>
        <w:t> </w:t>
      </w:r>
      <w:r w:rsidRPr="008248B4">
        <w:rPr>
          <w:color w:val="333333"/>
          <w:sz w:val="28"/>
          <w:szCs w:val="28"/>
          <w:lang w:val="ru-RU"/>
        </w:rPr>
        <w:t xml:space="preserve">– </w:t>
      </w:r>
      <w:proofErr w:type="gramStart"/>
      <w:r w:rsidRPr="008248B4">
        <w:rPr>
          <w:color w:val="333333"/>
          <w:sz w:val="28"/>
          <w:szCs w:val="28"/>
          <w:lang w:val="ru-RU"/>
        </w:rPr>
        <w:t>количество теплоты</w:t>
      </w:r>
      <w:proofErr w:type="gramEnd"/>
      <w:r w:rsidRPr="008248B4">
        <w:rPr>
          <w:color w:val="333333"/>
          <w:sz w:val="28"/>
          <w:szCs w:val="28"/>
          <w:lang w:val="ru-RU"/>
        </w:rPr>
        <w:t xml:space="preserve"> полученное рабочим телом за один цикл от нагревателя,</w:t>
      </w:r>
      <w:r w:rsidRPr="008248B4">
        <w:rPr>
          <w:color w:val="333333"/>
          <w:sz w:val="28"/>
          <w:szCs w:val="28"/>
        </w:rPr>
        <w:t> </w:t>
      </w:r>
      <w:r w:rsidRPr="008248B4">
        <w:rPr>
          <w:rStyle w:val="a5"/>
          <w:color w:val="333333"/>
          <w:sz w:val="28"/>
          <w:szCs w:val="28"/>
        </w:rPr>
        <w:t>Q</w:t>
      </w:r>
      <w:r w:rsidRPr="008248B4">
        <w:rPr>
          <w:color w:val="333333"/>
          <w:sz w:val="28"/>
          <w:szCs w:val="28"/>
          <w:vertAlign w:val="subscript"/>
          <w:lang w:val="ru-RU"/>
        </w:rPr>
        <w:t>2</w:t>
      </w:r>
      <w:r w:rsidRPr="008248B4">
        <w:rPr>
          <w:color w:val="333333"/>
          <w:sz w:val="28"/>
          <w:szCs w:val="28"/>
        </w:rPr>
        <w:t> </w:t>
      </w:r>
      <w:r w:rsidRPr="008248B4">
        <w:rPr>
          <w:color w:val="333333"/>
          <w:sz w:val="28"/>
          <w:szCs w:val="28"/>
          <w:lang w:val="ru-RU"/>
        </w:rPr>
        <w:t xml:space="preserve">– количество теплоты переданное рабочим телом за один цикл холодильнику. </w:t>
      </w:r>
      <w:proofErr w:type="spellStart"/>
      <w:r w:rsidRPr="008248B4">
        <w:rPr>
          <w:color w:val="333333"/>
          <w:sz w:val="28"/>
          <w:szCs w:val="28"/>
        </w:rPr>
        <w:t>Работа</w:t>
      </w:r>
      <w:proofErr w:type="spellEnd"/>
      <w:r w:rsidRPr="008248B4">
        <w:rPr>
          <w:color w:val="333333"/>
          <w:sz w:val="28"/>
          <w:szCs w:val="28"/>
        </w:rPr>
        <w:t xml:space="preserve"> </w:t>
      </w:r>
      <w:proofErr w:type="spellStart"/>
      <w:r w:rsidRPr="008248B4">
        <w:rPr>
          <w:color w:val="333333"/>
          <w:sz w:val="28"/>
          <w:szCs w:val="28"/>
        </w:rPr>
        <w:t>совершенная</w:t>
      </w:r>
      <w:proofErr w:type="spellEnd"/>
      <w:r w:rsidRPr="008248B4">
        <w:rPr>
          <w:color w:val="333333"/>
          <w:sz w:val="28"/>
          <w:szCs w:val="28"/>
        </w:rPr>
        <w:t xml:space="preserve"> </w:t>
      </w:r>
      <w:proofErr w:type="spellStart"/>
      <w:r w:rsidRPr="008248B4">
        <w:rPr>
          <w:color w:val="333333"/>
          <w:sz w:val="28"/>
          <w:szCs w:val="28"/>
        </w:rPr>
        <w:t>тепловой</w:t>
      </w:r>
      <w:proofErr w:type="spellEnd"/>
      <w:r w:rsidRPr="008248B4">
        <w:rPr>
          <w:color w:val="333333"/>
          <w:sz w:val="28"/>
          <w:szCs w:val="28"/>
        </w:rPr>
        <w:t xml:space="preserve"> </w:t>
      </w:r>
      <w:proofErr w:type="spellStart"/>
      <w:r w:rsidRPr="008248B4">
        <w:rPr>
          <w:color w:val="333333"/>
          <w:sz w:val="28"/>
          <w:szCs w:val="28"/>
        </w:rPr>
        <w:t>машиной</w:t>
      </w:r>
      <w:proofErr w:type="spellEnd"/>
      <w:r w:rsidRPr="008248B4">
        <w:rPr>
          <w:color w:val="333333"/>
          <w:sz w:val="28"/>
          <w:szCs w:val="28"/>
        </w:rPr>
        <w:t xml:space="preserve"> </w:t>
      </w:r>
      <w:proofErr w:type="spellStart"/>
      <w:r w:rsidRPr="008248B4">
        <w:rPr>
          <w:color w:val="333333"/>
          <w:sz w:val="28"/>
          <w:szCs w:val="28"/>
        </w:rPr>
        <w:t>за</w:t>
      </w:r>
      <w:proofErr w:type="spellEnd"/>
      <w:r w:rsidRPr="008248B4">
        <w:rPr>
          <w:color w:val="333333"/>
          <w:sz w:val="28"/>
          <w:szCs w:val="28"/>
        </w:rPr>
        <w:t xml:space="preserve"> </w:t>
      </w:r>
      <w:proofErr w:type="spellStart"/>
      <w:r w:rsidRPr="008248B4">
        <w:rPr>
          <w:color w:val="333333"/>
          <w:sz w:val="28"/>
          <w:szCs w:val="28"/>
        </w:rPr>
        <w:t>один</w:t>
      </w:r>
      <w:proofErr w:type="spellEnd"/>
      <w:r w:rsidRPr="008248B4">
        <w:rPr>
          <w:color w:val="333333"/>
          <w:sz w:val="28"/>
          <w:szCs w:val="28"/>
        </w:rPr>
        <w:t xml:space="preserve"> </w:t>
      </w:r>
      <w:proofErr w:type="spellStart"/>
      <w:r w:rsidRPr="008248B4">
        <w:rPr>
          <w:color w:val="333333"/>
          <w:sz w:val="28"/>
          <w:szCs w:val="28"/>
        </w:rPr>
        <w:t>цикл</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143000" cy="209550"/>
            <wp:effectExtent l="0" t="0" r="0" b="0"/>
            <wp:docPr id="65" name="Рисунок 65" descr="Формула Работа совершенная тепловой машиной за один цик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Формула Работа совершенная тепловой машиной за один цикл"/>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Коэффициент полезного действия указывает, какая часть тепловой энергии, полученной рабочим телом от «горячего» теплового резервуара, превратилась в полезную работу. Остальная часть (1 –</w:t>
      </w:r>
      <w:r w:rsidRPr="008248B4">
        <w:rPr>
          <w:color w:val="333333"/>
          <w:sz w:val="28"/>
          <w:szCs w:val="28"/>
        </w:rPr>
        <w:t> </w:t>
      </w:r>
      <w:r w:rsidRPr="008248B4">
        <w:rPr>
          <w:rStyle w:val="a5"/>
          <w:color w:val="333333"/>
          <w:sz w:val="28"/>
          <w:szCs w:val="28"/>
        </w:rPr>
        <w:t>η</w:t>
      </w:r>
      <w:r w:rsidRPr="008248B4">
        <w:rPr>
          <w:color w:val="333333"/>
          <w:sz w:val="28"/>
          <w:szCs w:val="28"/>
          <w:lang w:val="ru-RU"/>
        </w:rPr>
        <w:t>) была «бесполезно» передана холодильнику. Коэффициент полезного действия тепловой машины всегда меньше единицы (</w:t>
      </w:r>
      <w:r w:rsidRPr="008248B4">
        <w:rPr>
          <w:rStyle w:val="a5"/>
          <w:color w:val="333333"/>
          <w:sz w:val="28"/>
          <w:szCs w:val="28"/>
        </w:rPr>
        <w:t>η</w:t>
      </w:r>
      <w:r w:rsidRPr="008248B4">
        <w:rPr>
          <w:color w:val="333333"/>
          <w:sz w:val="28"/>
          <w:szCs w:val="28"/>
        </w:rPr>
        <w:t> </w:t>
      </w:r>
      <w:proofErr w:type="gramStart"/>
      <w:r w:rsidRPr="008248B4">
        <w:rPr>
          <w:color w:val="333333"/>
          <w:sz w:val="28"/>
          <w:szCs w:val="28"/>
          <w:lang w:val="ru-RU"/>
        </w:rPr>
        <w:t>&lt; 1</w:t>
      </w:r>
      <w:proofErr w:type="gramEnd"/>
      <w:r w:rsidRPr="008248B4">
        <w:rPr>
          <w:color w:val="333333"/>
          <w:sz w:val="28"/>
          <w:szCs w:val="28"/>
          <w:lang w:val="ru-RU"/>
        </w:rPr>
        <w:t>).</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Наибольший КПД при заданных температурах нагревателя</w:t>
      </w:r>
      <w:r w:rsidRPr="008248B4">
        <w:rPr>
          <w:color w:val="333333"/>
          <w:sz w:val="28"/>
          <w:szCs w:val="28"/>
        </w:rPr>
        <w:t> </w:t>
      </w:r>
      <w:r w:rsidRPr="008248B4">
        <w:rPr>
          <w:rStyle w:val="a5"/>
          <w:color w:val="333333"/>
          <w:sz w:val="28"/>
          <w:szCs w:val="28"/>
        </w:rPr>
        <w:t>T</w:t>
      </w:r>
      <w:r w:rsidRPr="008248B4">
        <w:rPr>
          <w:color w:val="333333"/>
          <w:sz w:val="28"/>
          <w:szCs w:val="28"/>
          <w:vertAlign w:val="subscript"/>
          <w:lang w:val="ru-RU"/>
        </w:rPr>
        <w:t>1</w:t>
      </w:r>
      <w:r w:rsidRPr="008248B4">
        <w:rPr>
          <w:color w:val="333333"/>
          <w:sz w:val="28"/>
          <w:szCs w:val="28"/>
        </w:rPr>
        <w:t> </w:t>
      </w:r>
      <w:r w:rsidRPr="008248B4">
        <w:rPr>
          <w:color w:val="333333"/>
          <w:sz w:val="28"/>
          <w:szCs w:val="28"/>
          <w:lang w:val="ru-RU"/>
        </w:rPr>
        <w:t>и холодильника</w:t>
      </w:r>
      <w:r w:rsidRPr="008248B4">
        <w:rPr>
          <w:color w:val="333333"/>
          <w:sz w:val="28"/>
          <w:szCs w:val="28"/>
        </w:rPr>
        <w:t> </w:t>
      </w:r>
      <w:r w:rsidRPr="008248B4">
        <w:rPr>
          <w:rStyle w:val="a5"/>
          <w:color w:val="333333"/>
          <w:sz w:val="28"/>
          <w:szCs w:val="28"/>
        </w:rPr>
        <w:t>T</w:t>
      </w:r>
      <w:r w:rsidRPr="008248B4">
        <w:rPr>
          <w:color w:val="333333"/>
          <w:sz w:val="28"/>
          <w:szCs w:val="28"/>
          <w:vertAlign w:val="subscript"/>
          <w:lang w:val="ru-RU"/>
        </w:rPr>
        <w:t>2</w:t>
      </w:r>
      <w:r w:rsidRPr="008248B4">
        <w:rPr>
          <w:color w:val="333333"/>
          <w:sz w:val="28"/>
          <w:szCs w:val="28"/>
          <w:lang w:val="ru-RU"/>
        </w:rPr>
        <w:t>, достигается если тепловая машина работает по</w:t>
      </w:r>
      <w:r w:rsidRPr="008248B4">
        <w:rPr>
          <w:color w:val="333333"/>
          <w:sz w:val="28"/>
          <w:szCs w:val="28"/>
        </w:rPr>
        <w:t> </w:t>
      </w:r>
      <w:r w:rsidRPr="008248B4">
        <w:rPr>
          <w:rStyle w:val="a6"/>
          <w:color w:val="333333"/>
          <w:sz w:val="28"/>
          <w:szCs w:val="28"/>
          <w:lang w:val="ru-RU"/>
        </w:rPr>
        <w:t>циклу Карно</w:t>
      </w:r>
      <w:r w:rsidRPr="008248B4">
        <w:rPr>
          <w:color w:val="333333"/>
          <w:sz w:val="28"/>
          <w:szCs w:val="28"/>
          <w:lang w:val="ru-RU"/>
        </w:rPr>
        <w:t>. Цикл Карно состоит из двух изотерм и двух адиабат.</w:t>
      </w:r>
      <w:r w:rsidRPr="008248B4">
        <w:rPr>
          <w:color w:val="333333"/>
          <w:sz w:val="28"/>
          <w:szCs w:val="28"/>
        </w:rPr>
        <w:t> </w:t>
      </w:r>
      <w:r w:rsidRPr="008248B4">
        <w:rPr>
          <w:rStyle w:val="a6"/>
          <w:color w:val="333333"/>
          <w:sz w:val="28"/>
          <w:szCs w:val="28"/>
          <w:lang w:val="ru-RU"/>
        </w:rPr>
        <w:t>КПД цикла Карно</w:t>
      </w:r>
      <w:r w:rsidRPr="008248B4">
        <w:rPr>
          <w:color w:val="333333"/>
          <w:sz w:val="28"/>
          <w:szCs w:val="28"/>
        </w:rPr>
        <w:t> </w:t>
      </w:r>
      <w:r w:rsidRPr="008248B4">
        <w:rPr>
          <w:color w:val="333333"/>
          <w:sz w:val="28"/>
          <w:szCs w:val="28"/>
          <w:lang w:val="ru-RU"/>
        </w:rPr>
        <w:t>равен:</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638300" cy="485775"/>
            <wp:effectExtent l="0" t="0" r="0" b="9525"/>
            <wp:docPr id="64" name="Рисунок 64" descr="Формула КПД цикла Кар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Формула КПД цикла Карно"/>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38300" cy="48577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7" w:name="head19"/>
      <w:bookmarkEnd w:id="7"/>
      <w:r w:rsidRPr="008248B4">
        <w:rPr>
          <w:rFonts w:ascii="Times New Roman" w:hAnsi="Times New Roman" w:cs="Times New Roman"/>
          <w:color w:val="333333"/>
          <w:sz w:val="28"/>
          <w:szCs w:val="28"/>
          <w:lang w:val="ru-RU"/>
        </w:rPr>
        <w:t>Второе начало (второй закон) термодинамики</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Первый закон термодинамики не устанавливает направление протекания тепловых процессов. Однако, как показывает опыт, многие тепловые процессы могут протекать только в одном направлении. Такие процессы называются необратимыми. Например, при тепловом контакте двух тел с разными температурами тепловой поток всегда направлен от более теплого тела к более холодному. Никогда не наблюдается самопроизвольный процесс передачи тепла от тела с низкой температурой к телу с более высокой температурой. </w:t>
      </w:r>
      <w:r w:rsidRPr="008248B4">
        <w:rPr>
          <w:color w:val="333333"/>
          <w:sz w:val="28"/>
          <w:szCs w:val="28"/>
          <w:lang w:val="ru-RU"/>
        </w:rPr>
        <w:lastRenderedPageBreak/>
        <w:t>Следовательно, процесс теплообмена при конечной разности температур является необратимым.</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Обратимыми процессами</w:t>
      </w:r>
      <w:r w:rsidRPr="008248B4">
        <w:rPr>
          <w:color w:val="333333"/>
          <w:sz w:val="28"/>
          <w:szCs w:val="28"/>
        </w:rPr>
        <w:t> </w:t>
      </w:r>
      <w:r w:rsidRPr="008248B4">
        <w:rPr>
          <w:color w:val="333333"/>
          <w:sz w:val="28"/>
          <w:szCs w:val="28"/>
          <w:lang w:val="ru-RU"/>
        </w:rPr>
        <w:t>называют процессы перехода системы из одного равновесного состояния в другое, которые можно провести в обратном направлении через ту же последовательность промежуточных равновесных состояний. При этом сама система и окружающие тела возвращаются к исходному состоянию.</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rStyle w:val="a6"/>
          <w:color w:val="333333"/>
          <w:sz w:val="28"/>
          <w:szCs w:val="28"/>
          <w:lang w:val="ru-RU"/>
        </w:rPr>
        <w:t>Необратимыми</w:t>
      </w:r>
      <w:r w:rsidRPr="008248B4">
        <w:rPr>
          <w:color w:val="333333"/>
          <w:sz w:val="28"/>
          <w:szCs w:val="28"/>
        </w:rPr>
        <w:t> </w:t>
      </w:r>
      <w:r w:rsidRPr="008248B4">
        <w:rPr>
          <w:color w:val="333333"/>
          <w:sz w:val="28"/>
          <w:szCs w:val="28"/>
          <w:lang w:val="ru-RU"/>
        </w:rPr>
        <w:t>являются процессы превращения механической работы во внутреннюю энергию тела из–за наличия трения, процессы диффузии в газах и жидкостях, процессы перемешивания газа при наличии начальной разности давлений и т.д. Все реальные процессы необратимы, но они могут сколь угодно близко приближаться к обратимым процессам. Обратимые процессы являются идеализацией реальных процессов.</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Первый закон термодинамики не может отличить обратимые процессы от необратимых. Он просто требует от термодинамического процесса определенного энергетического баланса и ничего не говорит о том, возможен такой процесс или нет. Направление самопроизвольно протекающих процессов устанавливает второй закон термодинамики. Он может быть сформулирован в виде запрета на определенные виды термодинамических процессов.</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Английский физик </w:t>
      </w:r>
      <w:proofErr w:type="spellStart"/>
      <w:r w:rsidRPr="008248B4">
        <w:rPr>
          <w:color w:val="333333"/>
          <w:sz w:val="28"/>
          <w:szCs w:val="28"/>
          <w:lang w:val="ru-RU"/>
        </w:rPr>
        <w:t>У.Кельвин</w:t>
      </w:r>
      <w:proofErr w:type="spellEnd"/>
      <w:r w:rsidRPr="008248B4">
        <w:rPr>
          <w:color w:val="333333"/>
          <w:sz w:val="28"/>
          <w:szCs w:val="28"/>
          <w:lang w:val="ru-RU"/>
        </w:rPr>
        <w:t xml:space="preserve"> дал в 1851 году следующую формулировку второго закона:</w:t>
      </w:r>
      <w:r w:rsidRPr="008248B4">
        <w:rPr>
          <w:color w:val="333333"/>
          <w:sz w:val="28"/>
          <w:szCs w:val="28"/>
        </w:rPr>
        <w:t> </w:t>
      </w:r>
      <w:proofErr w:type="gramStart"/>
      <w:r w:rsidRPr="008248B4">
        <w:rPr>
          <w:rStyle w:val="a6"/>
          <w:color w:val="333333"/>
          <w:sz w:val="28"/>
          <w:szCs w:val="28"/>
          <w:lang w:val="ru-RU"/>
        </w:rPr>
        <w:t>В</w:t>
      </w:r>
      <w:proofErr w:type="gramEnd"/>
      <w:r w:rsidRPr="008248B4">
        <w:rPr>
          <w:rStyle w:val="a6"/>
          <w:color w:val="333333"/>
          <w:sz w:val="28"/>
          <w:szCs w:val="28"/>
          <w:lang w:val="ru-RU"/>
        </w:rPr>
        <w:t xml:space="preserve"> циклически действующей тепловой машине невозможен процесс, единственным результатом которого было бы преобразование в механическую работу всего количества теплоты, полученного от единственного теплового резервуара.</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Гипотетическую тепловую машину, в которой мог бы происходить такой процесс, называют «вечным двигателем второго рода». Как уже должно было стать понятно, второе начало термодинамики запрещает существование такого двигателя.</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 xml:space="preserve">Немецкий физик </w:t>
      </w:r>
      <w:proofErr w:type="spellStart"/>
      <w:r w:rsidRPr="008248B4">
        <w:rPr>
          <w:color w:val="333333"/>
          <w:sz w:val="28"/>
          <w:szCs w:val="28"/>
          <w:lang w:val="ru-RU"/>
        </w:rPr>
        <w:t>Р.Клаузиус</w:t>
      </w:r>
      <w:proofErr w:type="spellEnd"/>
      <w:r w:rsidRPr="008248B4">
        <w:rPr>
          <w:color w:val="333333"/>
          <w:sz w:val="28"/>
          <w:szCs w:val="28"/>
          <w:lang w:val="ru-RU"/>
        </w:rPr>
        <w:t xml:space="preserve"> дал другую формулировку второго закона термодинамики:</w:t>
      </w:r>
      <w:r w:rsidRPr="008248B4">
        <w:rPr>
          <w:color w:val="333333"/>
          <w:sz w:val="28"/>
          <w:szCs w:val="28"/>
        </w:rPr>
        <w:t> </w:t>
      </w:r>
      <w:r w:rsidRPr="008248B4">
        <w:rPr>
          <w:rStyle w:val="a6"/>
          <w:color w:val="333333"/>
          <w:sz w:val="28"/>
          <w:szCs w:val="28"/>
          <w:lang w:val="ru-RU"/>
        </w:rPr>
        <w:t>Невозможен процесс, единственным результатом которого была бы передача энергии путем теплообмена от тела с низкой температурой к телу с более высокой температурой.</w:t>
      </w:r>
      <w:r w:rsidRPr="008248B4">
        <w:rPr>
          <w:color w:val="333333"/>
          <w:sz w:val="28"/>
          <w:szCs w:val="28"/>
        </w:rPr>
        <w:t> </w:t>
      </w:r>
      <w:r w:rsidRPr="008248B4">
        <w:rPr>
          <w:color w:val="333333"/>
          <w:sz w:val="28"/>
          <w:szCs w:val="28"/>
          <w:lang w:val="ru-RU"/>
        </w:rPr>
        <w:t>Следует отметить, что обе формулировки второго закона термодинамики эквивалентны.</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8" w:name="head20"/>
      <w:bookmarkEnd w:id="8"/>
      <w:r w:rsidRPr="008248B4">
        <w:rPr>
          <w:rFonts w:ascii="Times New Roman" w:hAnsi="Times New Roman" w:cs="Times New Roman"/>
          <w:color w:val="333333"/>
          <w:sz w:val="28"/>
          <w:szCs w:val="28"/>
          <w:lang w:val="ru-RU"/>
        </w:rPr>
        <w:t>Сложные задачи по термодинамике</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При решении различных нестандартных задач по термодинамике необходимо учитывать следующие замечания:</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Для нахождения работы идеального газа надо построить график процесса в координатах</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V</w:t>
      </w:r>
      <w:r w:rsidRPr="008248B4">
        <w:rPr>
          <w:rFonts w:ascii="Times New Roman" w:hAnsi="Times New Roman" w:cs="Times New Roman"/>
          <w:color w:val="333333"/>
          <w:sz w:val="28"/>
          <w:szCs w:val="28"/>
          <w:lang w:val="ru-RU"/>
        </w:rPr>
        <w:t>) и найти площадь фигуры под графиком. Если дан график процесса в координатах</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T</w:t>
      </w:r>
      <w:r w:rsidRPr="008248B4">
        <w:rPr>
          <w:rFonts w:ascii="Times New Roman" w:hAnsi="Times New Roman" w:cs="Times New Roman"/>
          <w:color w:val="333333"/>
          <w:sz w:val="28"/>
          <w:szCs w:val="28"/>
          <w:lang w:val="ru-RU"/>
        </w:rPr>
        <w:t>) или</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V</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T</w:t>
      </w:r>
      <w:r w:rsidRPr="008248B4">
        <w:rPr>
          <w:rFonts w:ascii="Times New Roman" w:hAnsi="Times New Roman" w:cs="Times New Roman"/>
          <w:color w:val="333333"/>
          <w:sz w:val="28"/>
          <w:szCs w:val="28"/>
          <w:lang w:val="ru-RU"/>
        </w:rPr>
        <w:t>), то его сначала перестраивают в координаты</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V</w:t>
      </w:r>
      <w:r w:rsidRPr="008248B4">
        <w:rPr>
          <w:rFonts w:ascii="Times New Roman" w:hAnsi="Times New Roman" w:cs="Times New Roman"/>
          <w:color w:val="333333"/>
          <w:sz w:val="28"/>
          <w:szCs w:val="28"/>
          <w:lang w:val="ru-RU"/>
        </w:rPr>
        <w:t>). Если же в условии задаётся математическая зависимость между параметрами газа, то сначала находят зависимость между давлением и объёмом, а затем строят график</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lang w:val="ru-RU"/>
        </w:rPr>
        <w:t>(</w:t>
      </w:r>
      <w:r w:rsidRPr="008248B4">
        <w:rPr>
          <w:rStyle w:val="a5"/>
          <w:rFonts w:ascii="Times New Roman" w:hAnsi="Times New Roman" w:cs="Times New Roman"/>
          <w:color w:val="333333"/>
          <w:sz w:val="28"/>
          <w:szCs w:val="28"/>
        </w:rPr>
        <w:t>V</w:t>
      </w:r>
      <w:r w:rsidRPr="008248B4">
        <w:rPr>
          <w:rFonts w:ascii="Times New Roman" w:hAnsi="Times New Roman" w:cs="Times New Roman"/>
          <w:color w:val="333333"/>
          <w:sz w:val="28"/>
          <w:szCs w:val="28"/>
          <w:lang w:val="ru-RU"/>
        </w:rPr>
        <w:t>).</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Для нахождения работы смеси газов используют закон Дальтона.</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lastRenderedPageBreak/>
        <w:t>При объединении теплоизолированных сосудов не должна изменяться внутренняя энергия всей системы, т.е. на сколько джоулей увеличится внутренняя энергия газа в одном сосуде, на столько уменьшится в другом.</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Вообще говоря, давление и температуру газа можно измерять только в состоянии термодинамического равновесия, когда давление и температура во всех точках сосуда одинаковы. Но бывают ситуации, когда давление одинаково во всех точках, а температура нет. Это может быть следствием разной концентрации молекул в разных частях сосуда (проанализируйте формулу:</w:t>
      </w:r>
      <w:r w:rsidRPr="008248B4">
        <w:rPr>
          <w:rFonts w:ascii="Times New Roman" w:hAnsi="Times New Roman" w:cs="Times New Roman"/>
          <w:color w:val="333333"/>
          <w:sz w:val="28"/>
          <w:szCs w:val="28"/>
        </w:rPr>
        <w:t> </w:t>
      </w:r>
      <w:r w:rsidRPr="008248B4">
        <w:rPr>
          <w:rStyle w:val="a5"/>
          <w:rFonts w:ascii="Times New Roman" w:hAnsi="Times New Roman" w:cs="Times New Roman"/>
          <w:color w:val="333333"/>
          <w:sz w:val="28"/>
          <w:szCs w:val="28"/>
        </w:rPr>
        <w:t>p</w:t>
      </w:r>
      <w:r w:rsidRPr="008248B4">
        <w:rPr>
          <w:rFonts w:ascii="Times New Roman" w:hAnsi="Times New Roman" w:cs="Times New Roman"/>
          <w:color w:val="333333"/>
          <w:sz w:val="28"/>
          <w:szCs w:val="28"/>
        </w:rPr>
        <w:t> </w:t>
      </w:r>
      <w:r w:rsidRPr="008248B4">
        <w:rPr>
          <w:rFonts w:ascii="Times New Roman" w:hAnsi="Times New Roman" w:cs="Times New Roman"/>
          <w:color w:val="333333"/>
          <w:sz w:val="28"/>
          <w:szCs w:val="28"/>
          <w:lang w:val="ru-RU"/>
        </w:rPr>
        <w:t>=</w:t>
      </w:r>
      <w:r w:rsidRPr="008248B4">
        <w:rPr>
          <w:rFonts w:ascii="Times New Roman" w:hAnsi="Times New Roman" w:cs="Times New Roman"/>
          <w:color w:val="333333"/>
          <w:sz w:val="28"/>
          <w:szCs w:val="28"/>
        </w:rPr>
        <w:t> </w:t>
      </w:r>
      <w:proofErr w:type="spellStart"/>
      <w:r w:rsidRPr="008248B4">
        <w:rPr>
          <w:rStyle w:val="a5"/>
          <w:rFonts w:ascii="Times New Roman" w:hAnsi="Times New Roman" w:cs="Times New Roman"/>
          <w:color w:val="333333"/>
          <w:sz w:val="28"/>
          <w:szCs w:val="28"/>
        </w:rPr>
        <w:t>nkT</w:t>
      </w:r>
      <w:proofErr w:type="spellEnd"/>
      <w:r w:rsidRPr="008248B4">
        <w:rPr>
          <w:rFonts w:ascii="Times New Roman" w:hAnsi="Times New Roman" w:cs="Times New Roman"/>
          <w:color w:val="333333"/>
          <w:sz w:val="28"/>
          <w:szCs w:val="28"/>
          <w:lang w:val="ru-RU"/>
        </w:rPr>
        <w:t>).</w:t>
      </w:r>
    </w:p>
    <w:p w:rsidR="008248B4" w:rsidRPr="008248B4" w:rsidRDefault="008248B4" w:rsidP="00DB7BDE">
      <w:pPr>
        <w:numPr>
          <w:ilvl w:val="0"/>
          <w:numId w:val="14"/>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Иногда приходится в задачах по термодинамике использовать знания из механики.</w:t>
      </w:r>
    </w:p>
    <w:p w:rsidR="008248B4" w:rsidRPr="008248B4" w:rsidRDefault="008248B4" w:rsidP="00DB7BDE">
      <w:pPr>
        <w:pStyle w:val="af4"/>
        <w:shd w:val="clear" w:color="auto" w:fill="FFFFFF"/>
        <w:spacing w:beforeAutospacing="0" w:afterAutospacing="0"/>
        <w:ind w:left="1134" w:right="1137" w:firstLine="720"/>
        <w:rPr>
          <w:color w:val="333333"/>
          <w:sz w:val="28"/>
          <w:szCs w:val="28"/>
          <w:lang w:val="ru-RU"/>
        </w:rPr>
      </w:pPr>
      <w:r w:rsidRPr="008248B4">
        <w:rPr>
          <w:color w:val="333333"/>
          <w:sz w:val="28"/>
          <w:szCs w:val="28"/>
        </w:rPr>
        <w:t> </w:t>
      </w:r>
    </w:p>
    <w:p w:rsidR="008248B4" w:rsidRPr="008248B4" w:rsidRDefault="008248B4" w:rsidP="00DB7BDE">
      <w:pPr>
        <w:pStyle w:val="31"/>
        <w:shd w:val="clear" w:color="auto" w:fill="FFFFFF"/>
        <w:spacing w:before="0" w:line="240" w:lineRule="auto"/>
        <w:ind w:left="1134" w:right="1137" w:firstLine="720"/>
        <w:rPr>
          <w:rFonts w:ascii="Times New Roman" w:hAnsi="Times New Roman" w:cs="Times New Roman"/>
          <w:color w:val="333333"/>
          <w:sz w:val="28"/>
          <w:szCs w:val="28"/>
          <w:lang w:val="ru-RU"/>
        </w:rPr>
      </w:pPr>
      <w:bookmarkStart w:id="9" w:name="head21"/>
      <w:bookmarkEnd w:id="9"/>
      <w:r w:rsidRPr="008248B4">
        <w:rPr>
          <w:rFonts w:ascii="Times New Roman" w:hAnsi="Times New Roman" w:cs="Times New Roman"/>
          <w:color w:val="333333"/>
          <w:sz w:val="28"/>
          <w:szCs w:val="28"/>
          <w:lang w:val="ru-RU"/>
        </w:rPr>
        <w:t>Расчет КПД циклов по графику</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color w:val="333333"/>
          <w:sz w:val="28"/>
          <w:szCs w:val="28"/>
          <w:lang w:val="ru-RU"/>
        </w:rPr>
        <w:t>Задачи данной темы по праву считаются одними из самых сложных задач в термодинамике. Итак, для решения Вам придется, во-первых, перевести график процесса в</w:t>
      </w:r>
      <w:r w:rsidRPr="008248B4">
        <w:rPr>
          <w:color w:val="333333"/>
          <w:sz w:val="28"/>
          <w:szCs w:val="28"/>
        </w:rPr>
        <w:t> </w:t>
      </w:r>
      <w:r w:rsidRPr="008248B4">
        <w:rPr>
          <w:rStyle w:val="a5"/>
          <w:color w:val="333333"/>
          <w:sz w:val="28"/>
          <w:szCs w:val="28"/>
        </w:rPr>
        <w:t>p</w:t>
      </w:r>
      <w:r w:rsidRPr="008248B4">
        <w:rPr>
          <w:color w:val="333333"/>
          <w:sz w:val="28"/>
          <w:szCs w:val="28"/>
          <w:lang w:val="ru-RU"/>
        </w:rPr>
        <w:t>(</w:t>
      </w:r>
      <w:r w:rsidRPr="008248B4">
        <w:rPr>
          <w:rStyle w:val="a5"/>
          <w:color w:val="333333"/>
          <w:sz w:val="28"/>
          <w:szCs w:val="28"/>
        </w:rPr>
        <w:t>V</w:t>
      </w:r>
      <w:r w:rsidRPr="008248B4">
        <w:rPr>
          <w:color w:val="333333"/>
          <w:sz w:val="28"/>
          <w:szCs w:val="28"/>
          <w:lang w:val="ru-RU"/>
        </w:rPr>
        <w:t>) – координаты. Во-вторых, надо рассчитать работу газа за цикл. Полезная работа равна площади фигуры внутри графика циклического процесса в координатах</w:t>
      </w:r>
      <w:r w:rsidRPr="008248B4">
        <w:rPr>
          <w:color w:val="333333"/>
          <w:sz w:val="28"/>
          <w:szCs w:val="28"/>
        </w:rPr>
        <w:t> </w:t>
      </w:r>
      <w:r w:rsidRPr="008248B4">
        <w:rPr>
          <w:rStyle w:val="a5"/>
          <w:color w:val="333333"/>
          <w:sz w:val="28"/>
          <w:szCs w:val="28"/>
        </w:rPr>
        <w:t>p</w:t>
      </w:r>
      <w:r w:rsidRPr="008248B4">
        <w:rPr>
          <w:color w:val="333333"/>
          <w:sz w:val="28"/>
          <w:szCs w:val="28"/>
          <w:lang w:val="ru-RU"/>
        </w:rPr>
        <w:t>(</w:t>
      </w:r>
      <w:r w:rsidRPr="008248B4">
        <w:rPr>
          <w:color w:val="333333"/>
          <w:sz w:val="28"/>
          <w:szCs w:val="28"/>
        </w:rPr>
        <w:t>V</w:t>
      </w:r>
      <w:r w:rsidRPr="008248B4">
        <w:rPr>
          <w:color w:val="333333"/>
          <w:sz w:val="28"/>
          <w:szCs w:val="28"/>
          <w:lang w:val="ru-RU"/>
        </w:rPr>
        <w:t xml:space="preserve">). В-третьих, необходимо разобраться, где газ получает, а где отдает теплоту. Для этого вспомните первое начало термодинамики. Внутренняя энергия идеального газа зависит только от его температуры, а работа – от объема. </w:t>
      </w:r>
      <w:proofErr w:type="spellStart"/>
      <w:r w:rsidRPr="008248B4">
        <w:rPr>
          <w:color w:val="333333"/>
          <w:sz w:val="28"/>
          <w:szCs w:val="28"/>
        </w:rPr>
        <w:t>Поэтому</w:t>
      </w:r>
      <w:proofErr w:type="spellEnd"/>
      <w:r w:rsidRPr="008248B4">
        <w:rPr>
          <w:color w:val="333333"/>
          <w:sz w:val="28"/>
          <w:szCs w:val="28"/>
        </w:rPr>
        <w:t>, </w:t>
      </w:r>
      <w:proofErr w:type="spellStart"/>
      <w:r w:rsidRPr="008248B4">
        <w:rPr>
          <w:rStyle w:val="a6"/>
          <w:color w:val="333333"/>
          <w:sz w:val="28"/>
          <w:szCs w:val="28"/>
        </w:rPr>
        <w:t>газ</w:t>
      </w:r>
      <w:proofErr w:type="spellEnd"/>
      <w:r w:rsidRPr="008248B4">
        <w:rPr>
          <w:rStyle w:val="a6"/>
          <w:color w:val="333333"/>
          <w:sz w:val="28"/>
          <w:szCs w:val="28"/>
        </w:rPr>
        <w:t xml:space="preserve"> </w:t>
      </w:r>
      <w:proofErr w:type="spellStart"/>
      <w:r w:rsidRPr="008248B4">
        <w:rPr>
          <w:rStyle w:val="a6"/>
          <w:color w:val="333333"/>
          <w:sz w:val="28"/>
          <w:szCs w:val="28"/>
        </w:rPr>
        <w:t>получает</w:t>
      </w:r>
      <w:proofErr w:type="spellEnd"/>
      <w:r w:rsidRPr="008248B4">
        <w:rPr>
          <w:rStyle w:val="a6"/>
          <w:color w:val="333333"/>
          <w:sz w:val="28"/>
          <w:szCs w:val="28"/>
        </w:rPr>
        <w:t xml:space="preserve"> </w:t>
      </w:r>
      <w:proofErr w:type="spellStart"/>
      <w:r w:rsidRPr="008248B4">
        <w:rPr>
          <w:rStyle w:val="a6"/>
          <w:color w:val="333333"/>
          <w:sz w:val="28"/>
          <w:szCs w:val="28"/>
        </w:rPr>
        <w:t>теплоту</w:t>
      </w:r>
      <w:proofErr w:type="spellEnd"/>
      <w:r w:rsidRPr="008248B4">
        <w:rPr>
          <w:color w:val="333333"/>
          <w:sz w:val="28"/>
          <w:szCs w:val="28"/>
        </w:rPr>
        <w:t xml:space="preserve">, </w:t>
      </w:r>
      <w:proofErr w:type="spellStart"/>
      <w:r w:rsidRPr="008248B4">
        <w:rPr>
          <w:color w:val="333333"/>
          <w:sz w:val="28"/>
          <w:szCs w:val="28"/>
        </w:rPr>
        <w:t>если</w:t>
      </w:r>
      <w:proofErr w:type="spellEnd"/>
      <w:r w:rsidRPr="008248B4">
        <w:rPr>
          <w:color w:val="333333"/>
          <w:sz w:val="28"/>
          <w:szCs w:val="28"/>
        </w:rPr>
        <w:t>:</w:t>
      </w:r>
    </w:p>
    <w:p w:rsidR="008248B4" w:rsidRPr="008248B4" w:rsidRDefault="008248B4" w:rsidP="00DB7BDE">
      <w:pPr>
        <w:numPr>
          <w:ilvl w:val="0"/>
          <w:numId w:val="15"/>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Увеличиваются и его температура, и объем;</w:t>
      </w:r>
    </w:p>
    <w:p w:rsidR="008248B4" w:rsidRPr="008248B4" w:rsidRDefault="008248B4" w:rsidP="00DB7BDE">
      <w:pPr>
        <w:numPr>
          <w:ilvl w:val="0"/>
          <w:numId w:val="15"/>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Увеличивается объем, а температура постоянна;</w:t>
      </w:r>
    </w:p>
    <w:p w:rsidR="008248B4" w:rsidRPr="008248B4" w:rsidRDefault="008248B4" w:rsidP="00DB7BDE">
      <w:pPr>
        <w:numPr>
          <w:ilvl w:val="0"/>
          <w:numId w:val="15"/>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Увеличивается температура, а объем постоянен.</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proofErr w:type="spellStart"/>
      <w:r w:rsidRPr="008248B4">
        <w:rPr>
          <w:rStyle w:val="a6"/>
          <w:color w:val="333333"/>
          <w:sz w:val="28"/>
          <w:szCs w:val="28"/>
        </w:rPr>
        <w:t>Газ</w:t>
      </w:r>
      <w:proofErr w:type="spellEnd"/>
      <w:r w:rsidRPr="008248B4">
        <w:rPr>
          <w:rStyle w:val="a6"/>
          <w:color w:val="333333"/>
          <w:sz w:val="28"/>
          <w:szCs w:val="28"/>
        </w:rPr>
        <w:t xml:space="preserve"> </w:t>
      </w:r>
      <w:proofErr w:type="spellStart"/>
      <w:r w:rsidRPr="008248B4">
        <w:rPr>
          <w:rStyle w:val="a6"/>
          <w:color w:val="333333"/>
          <w:sz w:val="28"/>
          <w:szCs w:val="28"/>
        </w:rPr>
        <w:t>отдает</w:t>
      </w:r>
      <w:proofErr w:type="spellEnd"/>
      <w:r w:rsidRPr="008248B4">
        <w:rPr>
          <w:rStyle w:val="a6"/>
          <w:color w:val="333333"/>
          <w:sz w:val="28"/>
          <w:szCs w:val="28"/>
        </w:rPr>
        <w:t xml:space="preserve"> </w:t>
      </w:r>
      <w:proofErr w:type="spellStart"/>
      <w:r w:rsidRPr="008248B4">
        <w:rPr>
          <w:rStyle w:val="a6"/>
          <w:color w:val="333333"/>
          <w:sz w:val="28"/>
          <w:szCs w:val="28"/>
        </w:rPr>
        <w:t>теплоту</w:t>
      </w:r>
      <w:proofErr w:type="spellEnd"/>
      <w:r w:rsidRPr="008248B4">
        <w:rPr>
          <w:color w:val="333333"/>
          <w:sz w:val="28"/>
          <w:szCs w:val="28"/>
        </w:rPr>
        <w:t xml:space="preserve">, </w:t>
      </w:r>
      <w:proofErr w:type="spellStart"/>
      <w:r w:rsidRPr="008248B4">
        <w:rPr>
          <w:color w:val="333333"/>
          <w:sz w:val="28"/>
          <w:szCs w:val="28"/>
        </w:rPr>
        <w:t>если</w:t>
      </w:r>
      <w:proofErr w:type="spellEnd"/>
      <w:r w:rsidRPr="008248B4">
        <w:rPr>
          <w:color w:val="333333"/>
          <w:sz w:val="28"/>
          <w:szCs w:val="28"/>
        </w:rPr>
        <w:t>:</w:t>
      </w:r>
    </w:p>
    <w:p w:rsidR="008248B4" w:rsidRPr="008248B4" w:rsidRDefault="008248B4" w:rsidP="00DB7BDE">
      <w:pPr>
        <w:numPr>
          <w:ilvl w:val="0"/>
          <w:numId w:val="16"/>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Уменьшаются и его температура, и объем;</w:t>
      </w:r>
    </w:p>
    <w:p w:rsidR="008248B4" w:rsidRPr="008248B4" w:rsidRDefault="008248B4" w:rsidP="00DB7BDE">
      <w:pPr>
        <w:numPr>
          <w:ilvl w:val="0"/>
          <w:numId w:val="16"/>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Уменьшается объем, а температура постоянна;</w:t>
      </w:r>
    </w:p>
    <w:p w:rsidR="008248B4" w:rsidRPr="008248B4" w:rsidRDefault="008248B4" w:rsidP="00DB7BDE">
      <w:pPr>
        <w:numPr>
          <w:ilvl w:val="0"/>
          <w:numId w:val="16"/>
        </w:numPr>
        <w:shd w:val="clear" w:color="auto" w:fill="FFFFFF"/>
        <w:spacing w:after="0" w:line="240" w:lineRule="auto"/>
        <w:ind w:left="1134" w:right="1137" w:firstLine="720"/>
        <w:jc w:val="both"/>
        <w:rPr>
          <w:rFonts w:ascii="Times New Roman" w:hAnsi="Times New Roman" w:cs="Times New Roman"/>
          <w:color w:val="333333"/>
          <w:sz w:val="28"/>
          <w:szCs w:val="28"/>
          <w:lang w:val="ru-RU"/>
        </w:rPr>
      </w:pPr>
      <w:r w:rsidRPr="008248B4">
        <w:rPr>
          <w:rFonts w:ascii="Times New Roman" w:hAnsi="Times New Roman" w:cs="Times New Roman"/>
          <w:color w:val="333333"/>
          <w:sz w:val="28"/>
          <w:szCs w:val="28"/>
          <w:lang w:val="ru-RU"/>
        </w:rPr>
        <w:t>Уменьшается температура, а объем постоянен.</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Если один из параметров увеличивается, а другой уменьшается, для того, чтобы понять, отдает газ теплоту или получает ее, необходимо «в лоб» по первому началу термодинамики рассчитать теплоту и посмотреть на ее знак. Положительная теплота – газ ее получает. Отрицательная – отдает.</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rStyle w:val="a6"/>
          <w:color w:val="333333"/>
          <w:sz w:val="28"/>
          <w:szCs w:val="28"/>
          <w:lang w:val="ru-RU"/>
        </w:rPr>
        <w:t>Первый тип задач.</w:t>
      </w:r>
      <w:r w:rsidRPr="008248B4">
        <w:rPr>
          <w:color w:val="333333"/>
          <w:sz w:val="28"/>
          <w:szCs w:val="28"/>
        </w:rPr>
        <w:t> </w:t>
      </w:r>
      <w:r w:rsidRPr="008248B4">
        <w:rPr>
          <w:color w:val="333333"/>
          <w:sz w:val="28"/>
          <w:szCs w:val="28"/>
          <w:lang w:val="ru-RU"/>
        </w:rPr>
        <w:t>В</w:t>
      </w:r>
      <w:r w:rsidRPr="008248B4">
        <w:rPr>
          <w:color w:val="333333"/>
          <w:sz w:val="28"/>
          <w:szCs w:val="28"/>
        </w:rPr>
        <w:t> </w:t>
      </w:r>
      <w:r w:rsidRPr="008248B4">
        <w:rPr>
          <w:rStyle w:val="a5"/>
          <w:color w:val="333333"/>
          <w:sz w:val="28"/>
          <w:szCs w:val="28"/>
        </w:rPr>
        <w:t>p</w:t>
      </w:r>
      <w:r w:rsidRPr="008248B4">
        <w:rPr>
          <w:color w:val="333333"/>
          <w:sz w:val="28"/>
          <w:szCs w:val="28"/>
          <w:lang w:val="ru-RU"/>
        </w:rPr>
        <w:t>(</w:t>
      </w:r>
      <w:r w:rsidRPr="008248B4">
        <w:rPr>
          <w:rStyle w:val="a5"/>
          <w:color w:val="333333"/>
          <w:sz w:val="28"/>
          <w:szCs w:val="28"/>
        </w:rPr>
        <w:t>V</w:t>
      </w:r>
      <w:r w:rsidRPr="008248B4">
        <w:rPr>
          <w:color w:val="333333"/>
          <w:sz w:val="28"/>
          <w:szCs w:val="28"/>
          <w:lang w:val="ru-RU"/>
        </w:rPr>
        <w:t xml:space="preserve">) – координатах график цикла представляет собой фигуру с легко вычисляемой площадью, и газ получает теплоту в изохорных и изобарных процессах. </w:t>
      </w:r>
      <w:proofErr w:type="spellStart"/>
      <w:r w:rsidRPr="008248B4">
        <w:rPr>
          <w:color w:val="333333"/>
          <w:sz w:val="28"/>
          <w:szCs w:val="28"/>
        </w:rPr>
        <w:t>Применяйте</w:t>
      </w:r>
      <w:proofErr w:type="spellEnd"/>
      <w:r w:rsidRPr="008248B4">
        <w:rPr>
          <w:color w:val="333333"/>
          <w:sz w:val="28"/>
          <w:szCs w:val="28"/>
        </w:rPr>
        <w:t xml:space="preserve"> </w:t>
      </w:r>
      <w:proofErr w:type="spellStart"/>
      <w:r w:rsidRPr="008248B4">
        <w:rPr>
          <w:color w:val="333333"/>
          <w:sz w:val="28"/>
          <w:szCs w:val="28"/>
        </w:rPr>
        <w:t>формулу</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790575" cy="504825"/>
            <wp:effectExtent l="0" t="0" r="9525" b="9525"/>
            <wp:docPr id="63" name="Рисунок 63" descr="Формула КПД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Формула КПД цикла"/>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90575" cy="504825"/>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t>Обратите внимание, что в знаменателе стоит только теплота, полученная газом за один цикл, то есть теплота только в тех процессах, в которых газ получал ее.</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rStyle w:val="a6"/>
          <w:color w:val="333333"/>
          <w:sz w:val="28"/>
          <w:szCs w:val="28"/>
          <w:lang w:val="ru-RU"/>
        </w:rPr>
        <w:t>Второй тип задач.</w:t>
      </w:r>
      <w:r w:rsidRPr="008248B4">
        <w:rPr>
          <w:color w:val="333333"/>
          <w:sz w:val="28"/>
          <w:szCs w:val="28"/>
        </w:rPr>
        <w:t> </w:t>
      </w:r>
      <w:r w:rsidRPr="008248B4">
        <w:rPr>
          <w:color w:val="333333"/>
          <w:sz w:val="28"/>
          <w:szCs w:val="28"/>
          <w:lang w:val="ru-RU"/>
        </w:rPr>
        <w:t>В</w:t>
      </w:r>
      <w:r w:rsidRPr="008248B4">
        <w:rPr>
          <w:color w:val="333333"/>
          <w:sz w:val="28"/>
          <w:szCs w:val="28"/>
        </w:rPr>
        <w:t> </w:t>
      </w:r>
      <w:r w:rsidRPr="008248B4">
        <w:rPr>
          <w:rStyle w:val="a5"/>
          <w:color w:val="333333"/>
          <w:sz w:val="28"/>
          <w:szCs w:val="28"/>
        </w:rPr>
        <w:t>p</w:t>
      </w:r>
      <w:r w:rsidRPr="008248B4">
        <w:rPr>
          <w:color w:val="333333"/>
          <w:sz w:val="28"/>
          <w:szCs w:val="28"/>
          <w:lang w:val="ru-RU"/>
        </w:rPr>
        <w:t>(</w:t>
      </w:r>
      <w:r w:rsidRPr="008248B4">
        <w:rPr>
          <w:rStyle w:val="a5"/>
          <w:color w:val="333333"/>
          <w:sz w:val="28"/>
          <w:szCs w:val="28"/>
        </w:rPr>
        <w:t>V</w:t>
      </w:r>
      <w:r w:rsidRPr="008248B4">
        <w:rPr>
          <w:color w:val="333333"/>
          <w:sz w:val="28"/>
          <w:szCs w:val="28"/>
          <w:lang w:val="ru-RU"/>
        </w:rPr>
        <w:t xml:space="preserve">) – координатах график цикла представляет собой фигуру с легко вычисляемой площадью, и газ отдает теплоту в изохорных и изобарных процессах. </w:t>
      </w:r>
      <w:proofErr w:type="spellStart"/>
      <w:r w:rsidRPr="008248B4">
        <w:rPr>
          <w:color w:val="333333"/>
          <w:sz w:val="28"/>
          <w:szCs w:val="28"/>
        </w:rPr>
        <w:t>Применяйте</w:t>
      </w:r>
      <w:proofErr w:type="spellEnd"/>
      <w:r w:rsidRPr="008248B4">
        <w:rPr>
          <w:color w:val="333333"/>
          <w:sz w:val="28"/>
          <w:szCs w:val="28"/>
        </w:rPr>
        <w:t xml:space="preserve"> </w:t>
      </w:r>
      <w:proofErr w:type="spellStart"/>
      <w:r w:rsidRPr="008248B4">
        <w:rPr>
          <w:color w:val="333333"/>
          <w:sz w:val="28"/>
          <w:szCs w:val="28"/>
        </w:rPr>
        <w:t>формулу</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066800" cy="495300"/>
            <wp:effectExtent l="0" t="0" r="0" b="0"/>
            <wp:docPr id="62" name="Рисунок 62" descr="Формула КПД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Формула КПД цикла"/>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6800" cy="495300"/>
                    </a:xfrm>
                    <a:prstGeom prst="rect">
                      <a:avLst/>
                    </a:prstGeom>
                    <a:noFill/>
                    <a:ln>
                      <a:noFill/>
                    </a:ln>
                  </pic:spPr>
                </pic:pic>
              </a:graphicData>
            </a:graphic>
          </wp:inline>
        </w:drawing>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lang w:val="ru-RU"/>
        </w:rPr>
      </w:pPr>
      <w:r w:rsidRPr="008248B4">
        <w:rPr>
          <w:color w:val="333333"/>
          <w:sz w:val="28"/>
          <w:szCs w:val="28"/>
          <w:lang w:val="ru-RU"/>
        </w:rPr>
        <w:lastRenderedPageBreak/>
        <w:t>Обратите внимание, что в знаменателе стоит только теплота, отданная газом за один цикл, то есть теплота только в тех процессах, в которых газ отдавал ее.</w:t>
      </w:r>
    </w:p>
    <w:p w:rsidR="008248B4" w:rsidRPr="008248B4" w:rsidRDefault="008248B4" w:rsidP="00DB7BDE">
      <w:pPr>
        <w:pStyle w:val="af4"/>
        <w:shd w:val="clear" w:color="auto" w:fill="FFFFFF"/>
        <w:spacing w:beforeAutospacing="0" w:afterAutospacing="0"/>
        <w:ind w:left="1134" w:right="1137" w:firstLine="720"/>
        <w:jc w:val="both"/>
        <w:rPr>
          <w:color w:val="333333"/>
          <w:sz w:val="28"/>
          <w:szCs w:val="28"/>
        </w:rPr>
      </w:pPr>
      <w:r w:rsidRPr="008248B4">
        <w:rPr>
          <w:rStyle w:val="a6"/>
          <w:color w:val="333333"/>
          <w:sz w:val="28"/>
          <w:szCs w:val="28"/>
          <w:lang w:val="ru-RU"/>
        </w:rPr>
        <w:t>Третий тип задач.</w:t>
      </w:r>
      <w:r w:rsidRPr="008248B4">
        <w:rPr>
          <w:color w:val="333333"/>
          <w:sz w:val="28"/>
          <w:szCs w:val="28"/>
        </w:rPr>
        <w:t> </w:t>
      </w:r>
      <w:r w:rsidRPr="008248B4">
        <w:rPr>
          <w:color w:val="333333"/>
          <w:sz w:val="28"/>
          <w:szCs w:val="28"/>
          <w:lang w:val="ru-RU"/>
        </w:rPr>
        <w:t xml:space="preserve">Газ получает теплоту не в удобных для расчета изохорных или изобарных процессах, в цикле есть изотермы или адиабаты, или вообще «никакие» процессы. </w:t>
      </w:r>
      <w:proofErr w:type="spellStart"/>
      <w:r w:rsidRPr="008248B4">
        <w:rPr>
          <w:color w:val="333333"/>
          <w:sz w:val="28"/>
          <w:szCs w:val="28"/>
        </w:rPr>
        <w:t>Применяйте</w:t>
      </w:r>
      <w:proofErr w:type="spellEnd"/>
      <w:r w:rsidRPr="008248B4">
        <w:rPr>
          <w:color w:val="333333"/>
          <w:sz w:val="28"/>
          <w:szCs w:val="28"/>
        </w:rPr>
        <w:t xml:space="preserve"> </w:t>
      </w:r>
      <w:proofErr w:type="spellStart"/>
      <w:r w:rsidRPr="008248B4">
        <w:rPr>
          <w:color w:val="333333"/>
          <w:sz w:val="28"/>
          <w:szCs w:val="28"/>
        </w:rPr>
        <w:t>формулу</w:t>
      </w:r>
      <w:proofErr w:type="spellEnd"/>
      <w:r w:rsidRPr="008248B4">
        <w:rPr>
          <w:color w:val="333333"/>
          <w:sz w:val="28"/>
          <w:szCs w:val="28"/>
        </w:rPr>
        <w:t>:</w:t>
      </w:r>
    </w:p>
    <w:p w:rsidR="008248B4" w:rsidRPr="008248B4" w:rsidRDefault="008248B4" w:rsidP="00DB7BDE">
      <w:pPr>
        <w:pStyle w:val="af4"/>
        <w:shd w:val="clear" w:color="auto" w:fill="FFFFFF"/>
        <w:spacing w:beforeAutospacing="0" w:afterAutospacing="0"/>
        <w:ind w:left="1134" w:right="1137" w:firstLine="720"/>
        <w:jc w:val="center"/>
        <w:rPr>
          <w:color w:val="333333"/>
          <w:sz w:val="28"/>
          <w:szCs w:val="28"/>
        </w:rPr>
      </w:pPr>
      <w:r w:rsidRPr="008248B4">
        <w:rPr>
          <w:noProof/>
          <w:color w:val="333333"/>
          <w:sz w:val="28"/>
          <w:szCs w:val="28"/>
          <w:lang w:val="ru-RU" w:eastAsia="ru-RU"/>
        </w:rPr>
        <w:drawing>
          <wp:inline distT="0" distB="0" distL="0" distR="0">
            <wp:extent cx="1019175" cy="523875"/>
            <wp:effectExtent l="0" t="0" r="9525" b="9525"/>
            <wp:docPr id="61" name="Рисунок 61" descr="Формула КПД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Формула КПД цикла"/>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19175" cy="523875"/>
                    </a:xfrm>
                    <a:prstGeom prst="rect">
                      <a:avLst/>
                    </a:prstGeom>
                    <a:noFill/>
                    <a:ln>
                      <a:noFill/>
                    </a:ln>
                  </pic:spPr>
                </pic:pic>
              </a:graphicData>
            </a:graphic>
          </wp:inline>
        </w:drawing>
      </w:r>
    </w:p>
    <w:p w:rsidR="00FC640E" w:rsidRPr="00F14660" w:rsidRDefault="00FC640E" w:rsidP="002F724F">
      <w:pPr>
        <w:spacing w:after="0" w:line="240" w:lineRule="auto"/>
        <w:jc w:val="center"/>
        <w:rPr>
          <w:b/>
          <w:sz w:val="28"/>
          <w:szCs w:val="28"/>
          <w:lang w:val="ru-RU"/>
        </w:rPr>
      </w:pPr>
      <w:bookmarkStart w:id="10" w:name="_bookmark24"/>
      <w:bookmarkEnd w:id="10"/>
      <w:r w:rsidRPr="00F14660">
        <w:rPr>
          <w:b/>
          <w:sz w:val="28"/>
          <w:szCs w:val="28"/>
          <w:lang w:val="ru-RU"/>
        </w:rPr>
        <w:t>Первый закон термодинамики</w:t>
      </w:r>
    </w:p>
    <w:p w:rsidR="00FC640E" w:rsidRDefault="00FC640E" w:rsidP="00FC640E">
      <w:pPr>
        <w:spacing w:before="27" w:after="1"/>
        <w:rPr>
          <w:b/>
          <w:sz w:val="20"/>
        </w:rPr>
      </w:pP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56"/>
        <w:gridCol w:w="2095"/>
        <w:gridCol w:w="3969"/>
        <w:gridCol w:w="3686"/>
        <w:gridCol w:w="25"/>
      </w:tblGrid>
      <w:tr w:rsidR="00FC640E" w:rsidTr="00522CAD">
        <w:trPr>
          <w:trHeight w:val="551"/>
        </w:trPr>
        <w:tc>
          <w:tcPr>
            <w:tcW w:w="456" w:type="dxa"/>
          </w:tcPr>
          <w:p w:rsidR="00FC640E" w:rsidRPr="00413EDA" w:rsidRDefault="00FC640E" w:rsidP="00FC640E">
            <w:pPr>
              <w:pStyle w:val="TableParagraph"/>
              <w:spacing w:before="131"/>
              <w:ind w:left="58" w:right="45"/>
              <w:jc w:val="center"/>
              <w:rPr>
                <w:sz w:val="24"/>
                <w:szCs w:val="24"/>
              </w:rPr>
            </w:pPr>
            <w:r w:rsidRPr="00413EDA">
              <w:rPr>
                <w:spacing w:val="-10"/>
                <w:sz w:val="24"/>
                <w:szCs w:val="24"/>
              </w:rPr>
              <w:t>№</w:t>
            </w:r>
          </w:p>
        </w:tc>
        <w:tc>
          <w:tcPr>
            <w:tcW w:w="2095" w:type="dxa"/>
          </w:tcPr>
          <w:p w:rsidR="00FC640E" w:rsidRPr="00413EDA" w:rsidRDefault="00FC640E" w:rsidP="00FC640E">
            <w:pPr>
              <w:pStyle w:val="TableParagraph"/>
              <w:spacing w:line="276" w:lineRule="exact"/>
              <w:ind w:left="746" w:hanging="746"/>
              <w:rPr>
                <w:b/>
                <w:spacing w:val="-2"/>
                <w:sz w:val="24"/>
                <w:szCs w:val="24"/>
                <w:lang w:val="ru-RU"/>
              </w:rPr>
            </w:pPr>
            <w:r w:rsidRPr="00413EDA">
              <w:rPr>
                <w:b/>
                <w:spacing w:val="-2"/>
                <w:sz w:val="24"/>
                <w:szCs w:val="24"/>
              </w:rPr>
              <w:t>Физи</w:t>
            </w:r>
            <w:proofErr w:type="spellStart"/>
            <w:r w:rsidRPr="00413EDA">
              <w:rPr>
                <w:b/>
                <w:spacing w:val="-2"/>
                <w:sz w:val="24"/>
                <w:szCs w:val="24"/>
                <w:lang w:val="ru-RU"/>
              </w:rPr>
              <w:t>ческая</w:t>
            </w:r>
            <w:proofErr w:type="spellEnd"/>
          </w:p>
          <w:p w:rsidR="00FC640E" w:rsidRPr="00413EDA" w:rsidRDefault="00FC640E" w:rsidP="00FC640E">
            <w:pPr>
              <w:pStyle w:val="TableParagraph"/>
              <w:spacing w:line="276" w:lineRule="exact"/>
              <w:ind w:left="746" w:hanging="746"/>
              <w:rPr>
                <w:b/>
                <w:sz w:val="24"/>
                <w:szCs w:val="24"/>
              </w:rPr>
            </w:pPr>
            <w:r w:rsidRPr="00413EDA">
              <w:rPr>
                <w:b/>
                <w:spacing w:val="-2"/>
                <w:sz w:val="24"/>
                <w:szCs w:val="24"/>
                <w:lang w:val="ru-RU"/>
              </w:rPr>
              <w:t>величина</w:t>
            </w:r>
          </w:p>
        </w:tc>
        <w:tc>
          <w:tcPr>
            <w:tcW w:w="3969" w:type="dxa"/>
          </w:tcPr>
          <w:p w:rsidR="00FC640E" w:rsidRPr="00413EDA" w:rsidRDefault="00FC640E" w:rsidP="00FC640E">
            <w:pPr>
              <w:pStyle w:val="TableParagraph"/>
              <w:spacing w:before="135"/>
              <w:ind w:left="17"/>
              <w:jc w:val="center"/>
              <w:rPr>
                <w:b/>
                <w:sz w:val="24"/>
                <w:szCs w:val="24"/>
              </w:rPr>
            </w:pPr>
            <w:r w:rsidRPr="00413EDA">
              <w:rPr>
                <w:b/>
                <w:spacing w:val="-2"/>
                <w:sz w:val="24"/>
                <w:szCs w:val="24"/>
              </w:rPr>
              <w:t>Формула</w:t>
            </w:r>
          </w:p>
        </w:tc>
        <w:tc>
          <w:tcPr>
            <w:tcW w:w="3686" w:type="dxa"/>
          </w:tcPr>
          <w:p w:rsidR="00FC640E" w:rsidRPr="00413EDA" w:rsidRDefault="00FC640E" w:rsidP="00FC640E">
            <w:pPr>
              <w:pStyle w:val="TableParagraph"/>
              <w:spacing w:before="135"/>
              <w:ind w:left="828" w:right="809"/>
              <w:jc w:val="center"/>
              <w:rPr>
                <w:b/>
                <w:sz w:val="24"/>
                <w:szCs w:val="24"/>
                <w:lang w:val="ru-RU"/>
              </w:rPr>
            </w:pPr>
            <w:r w:rsidRPr="00413EDA">
              <w:rPr>
                <w:b/>
                <w:spacing w:val="-2"/>
                <w:sz w:val="24"/>
                <w:szCs w:val="24"/>
                <w:lang w:val="ru-RU"/>
              </w:rPr>
              <w:t>Обозначение</w:t>
            </w:r>
          </w:p>
        </w:tc>
        <w:tc>
          <w:tcPr>
            <w:tcW w:w="20" w:type="dxa"/>
            <w:vMerge w:val="restart"/>
            <w:tcBorders>
              <w:top w:val="nil"/>
              <w:bottom w:val="single" w:sz="4" w:space="0" w:color="000000"/>
              <w:right w:val="nil"/>
            </w:tcBorders>
          </w:tcPr>
          <w:p w:rsidR="00FC640E" w:rsidRDefault="00FC640E" w:rsidP="00FC640E">
            <w:pPr>
              <w:pStyle w:val="TableParagraph"/>
            </w:pPr>
          </w:p>
        </w:tc>
      </w:tr>
      <w:tr w:rsidR="00FC640E" w:rsidRPr="00FC640E" w:rsidTr="00522CAD">
        <w:trPr>
          <w:trHeight w:val="1847"/>
        </w:trPr>
        <w:tc>
          <w:tcPr>
            <w:tcW w:w="45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spacing w:before="224"/>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1</w:t>
            </w:r>
          </w:p>
        </w:tc>
        <w:tc>
          <w:tcPr>
            <w:tcW w:w="2095" w:type="dxa"/>
            <w:shd w:val="clear" w:color="auto" w:fill="F1F1F1"/>
          </w:tcPr>
          <w:p w:rsidR="00FC640E" w:rsidRPr="00413EDA" w:rsidRDefault="00FC640E" w:rsidP="00FC640E">
            <w:pPr>
              <w:pStyle w:val="TableParagraph"/>
              <w:spacing w:before="228"/>
              <w:rPr>
                <w:b/>
                <w:sz w:val="24"/>
                <w:szCs w:val="24"/>
              </w:rPr>
            </w:pPr>
          </w:p>
          <w:p w:rsidR="00FC640E" w:rsidRPr="00413EDA" w:rsidRDefault="00FC640E" w:rsidP="00FC640E">
            <w:pPr>
              <w:pStyle w:val="TableParagraph"/>
              <w:spacing w:before="1"/>
              <w:ind w:left="249"/>
              <w:jc w:val="center"/>
              <w:rPr>
                <w:b/>
                <w:sz w:val="24"/>
                <w:szCs w:val="24"/>
                <w:lang w:val="ru-RU"/>
              </w:rPr>
            </w:pPr>
            <w:r w:rsidRPr="00413EDA">
              <w:rPr>
                <w:b/>
                <w:spacing w:val="-2"/>
                <w:sz w:val="24"/>
                <w:szCs w:val="24"/>
                <w:lang w:val="ru-RU"/>
              </w:rPr>
              <w:t>Внутренняя энергия одноатомного газа</w:t>
            </w:r>
          </w:p>
        </w:tc>
        <w:tc>
          <w:tcPr>
            <w:tcW w:w="3969" w:type="dxa"/>
            <w:shd w:val="clear" w:color="auto" w:fill="F1F1F1"/>
          </w:tcPr>
          <w:p w:rsidR="00FC640E" w:rsidRPr="00413EDA" w:rsidRDefault="00FC640E" w:rsidP="00FC640E">
            <w:pPr>
              <w:pStyle w:val="TableParagraph"/>
              <w:spacing w:before="306" w:line="271" w:lineRule="exact"/>
              <w:ind w:left="516"/>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21376" behindDoc="0" locked="0" layoutInCell="1" allowOverlap="1" wp14:anchorId="0FCA17B3" wp14:editId="56FBD969">
                      <wp:simplePos x="0" y="0"/>
                      <wp:positionH relativeFrom="column">
                        <wp:posOffset>1005839</wp:posOffset>
                      </wp:positionH>
                      <wp:positionV relativeFrom="paragraph">
                        <wp:posOffset>442676</wp:posOffset>
                      </wp:positionV>
                      <wp:extent cx="873760" cy="12700"/>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3760" cy="12700"/>
                                <a:chOff x="0" y="0"/>
                                <a:chExt cx="873760" cy="12700"/>
                              </a:xfrm>
                            </wpg:grpSpPr>
                            <wps:wsp>
                              <wps:cNvPr id="393" name="Graphic 392"/>
                              <wps:cNvSpPr/>
                              <wps:spPr>
                                <a:xfrm>
                                  <a:off x="0" y="0"/>
                                  <a:ext cx="873760" cy="12700"/>
                                </a:xfrm>
                                <a:custGeom>
                                  <a:avLst/>
                                  <a:gdLst/>
                                  <a:ahLst/>
                                  <a:cxnLst/>
                                  <a:rect l="l" t="t" r="r" b="b"/>
                                  <a:pathLst>
                                    <a:path w="873760" h="12700">
                                      <a:moveTo>
                                        <a:pt x="873556" y="0"/>
                                      </a:moveTo>
                                      <a:lnTo>
                                        <a:pt x="0" y="0"/>
                                      </a:lnTo>
                                      <a:lnTo>
                                        <a:pt x="0" y="12191"/>
                                      </a:lnTo>
                                      <a:lnTo>
                                        <a:pt x="873556" y="12191"/>
                                      </a:lnTo>
                                      <a:lnTo>
                                        <a:pt x="87355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1052B271" id="Group 391" o:spid="_x0000_s1026" style="position:absolute;margin-left:79.2pt;margin-top:34.85pt;width:68.8pt;height:1pt;z-index:251621376;mso-wrap-distance-left:0;mso-wrap-distance-right:0" coordsize="87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">
                      <v:shape id="Graphic 392" o:spid="_x0000_s1027" style="position:absolute;width:8737;height:127;visibility:visible;mso-wrap-style:square;v-text-anchor:top" coordsize="873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" path="m873556,l,,,12191r873556,l873556,xe" fillcolor="red" stroked="f">
                        <v:path arrowok="t"/>
                      </v:shape>
                    </v:group>
                  </w:pict>
                </mc:Fallback>
              </mc:AlternateContent>
            </w:r>
            <w:r w:rsidRPr="00413EDA">
              <w:rPr>
                <w:rFonts w:ascii="Cambria Math" w:eastAsia="Cambria Math" w:hAnsi="Cambria Math"/>
                <w:color w:val="FF0000"/>
                <w:sz w:val="24"/>
                <w:szCs w:val="24"/>
              </w:rPr>
              <w:t>𝟑</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𝑻</w:t>
            </w:r>
          </w:p>
          <w:p w:rsidR="00FC640E" w:rsidRPr="00413EDA" w:rsidRDefault="00FC640E" w:rsidP="00FC640E">
            <w:pPr>
              <w:pStyle w:val="TableParagraph"/>
              <w:spacing w:line="200" w:lineRule="exact"/>
              <w:ind w:right="1434"/>
              <w:jc w:val="center"/>
              <w:rPr>
                <w:rFonts w:ascii="Cambria Math" w:eastAsia="Cambria Math"/>
                <w:sz w:val="24"/>
                <w:szCs w:val="24"/>
              </w:rPr>
            </w:pPr>
            <w:r w:rsidRPr="00413EDA">
              <w:rPr>
                <w:rFonts w:ascii="Cambria Math" w:eastAsia="Cambria Math"/>
                <w:color w:val="FF0000"/>
                <w:sz w:val="24"/>
                <w:szCs w:val="24"/>
              </w:rPr>
              <w:t>𝑼</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FC640E">
            <w:pPr>
              <w:pStyle w:val="TableParagraph"/>
              <w:spacing w:line="245" w:lineRule="exact"/>
              <w:ind w:left="583"/>
              <w:jc w:val="center"/>
              <w:rPr>
                <w:rFonts w:ascii="Cambria Math" w:eastAsia="Cambria Math"/>
                <w:sz w:val="24"/>
                <w:szCs w:val="24"/>
              </w:rPr>
            </w:pPr>
            <w:r w:rsidRPr="00413EDA">
              <w:rPr>
                <w:rFonts w:ascii="Cambria Math" w:eastAsia="Cambria Math"/>
                <w:color w:val="FF0000"/>
                <w:spacing w:val="-10"/>
                <w:sz w:val="24"/>
                <w:szCs w:val="24"/>
              </w:rPr>
              <w:t>𝟐</w:t>
            </w:r>
          </w:p>
          <w:p w:rsidR="00FC640E" w:rsidRPr="00413EDA" w:rsidRDefault="00FC640E" w:rsidP="00FC640E">
            <w:pPr>
              <w:pStyle w:val="TableParagraph"/>
              <w:ind w:left="500" w:hanging="104"/>
              <w:rPr>
                <w:b/>
                <w:sz w:val="24"/>
                <w:szCs w:val="24"/>
              </w:rPr>
            </w:pPr>
            <w:r w:rsidRPr="00413EDA">
              <w:rPr>
                <w:rFonts w:ascii="Cambria Math" w:hAnsi="Cambria Math"/>
                <w:color w:val="FF0000"/>
                <w:sz w:val="24"/>
                <w:szCs w:val="24"/>
                <w:lang w:val="ru-RU"/>
              </w:rPr>
              <w:t>Для одноатомного газа</w:t>
            </w:r>
            <w:r w:rsidRPr="00413EDA">
              <w:rPr>
                <w:rFonts w:ascii="Cambria Math" w:hAnsi="Cambria Math"/>
                <w:color w:val="FF0000"/>
                <w:sz w:val="24"/>
                <w:szCs w:val="24"/>
              </w:rPr>
              <w:t>:</w:t>
            </w:r>
            <w:r w:rsidRPr="00413EDA">
              <w:rPr>
                <w:rFonts w:ascii="Cambria Math" w:hAnsi="Cambria Math"/>
                <w:color w:val="FF0000"/>
                <w:spacing w:val="63"/>
                <w:sz w:val="24"/>
                <w:szCs w:val="24"/>
              </w:rPr>
              <w:t xml:space="preserve"> </w:t>
            </w:r>
            <w:r w:rsidRPr="00413EDA">
              <w:rPr>
                <w:b/>
                <w:sz w:val="24"/>
                <w:szCs w:val="24"/>
              </w:rPr>
              <w:t xml:space="preserve">Аргон(Ar), Гелий(He) </w:t>
            </w:r>
          </w:p>
        </w:tc>
        <w:tc>
          <w:tcPr>
            <w:tcW w:w="3686" w:type="dxa"/>
            <w:shd w:val="clear" w:color="auto" w:fill="F1F1F1"/>
          </w:tcPr>
          <w:p w:rsidR="00FC640E" w:rsidRPr="00413EDA" w:rsidRDefault="00FC640E" w:rsidP="00FC640E">
            <w:pPr>
              <w:pStyle w:val="TableParagraph"/>
              <w:spacing w:before="82"/>
              <w:ind w:left="112"/>
              <w:jc w:val="both"/>
              <w:rPr>
                <w:sz w:val="24"/>
                <w:szCs w:val="24"/>
              </w:rPr>
            </w:pPr>
            <w:r w:rsidRPr="00413EDA">
              <w:rPr>
                <w:i/>
                <w:color w:val="FF0000"/>
                <w:sz w:val="24"/>
                <w:szCs w:val="24"/>
              </w:rPr>
              <w:t>U</w:t>
            </w:r>
            <w:r w:rsidRPr="00413EDA">
              <w:rPr>
                <w:i/>
                <w:color w:val="FF0000"/>
                <w:spacing w:val="-3"/>
                <w:sz w:val="24"/>
                <w:szCs w:val="24"/>
              </w:rPr>
              <w:t xml:space="preserve"> </w:t>
            </w:r>
            <w:r w:rsidRPr="00413EDA">
              <w:rPr>
                <w:i/>
                <w:color w:val="FF0000"/>
                <w:sz w:val="24"/>
                <w:szCs w:val="24"/>
              </w:rPr>
              <w:t>–</w:t>
            </w:r>
            <w:r w:rsidRPr="00413EDA">
              <w:rPr>
                <w:i/>
                <w:color w:val="FF0000"/>
                <w:spacing w:val="-2"/>
                <w:sz w:val="24"/>
                <w:szCs w:val="24"/>
              </w:rPr>
              <w:t xml:space="preserve"> </w:t>
            </w:r>
            <w:r w:rsidR="00522CAD" w:rsidRPr="00413EDA">
              <w:rPr>
                <w:sz w:val="24"/>
                <w:szCs w:val="24"/>
                <w:lang w:val="ru-RU"/>
              </w:rPr>
              <w:t>в</w:t>
            </w:r>
            <w:r w:rsidR="00522CAD" w:rsidRPr="00413EDA">
              <w:rPr>
                <w:sz w:val="24"/>
                <w:szCs w:val="24"/>
              </w:rPr>
              <w:t xml:space="preserve">нутренняя энергия </w:t>
            </w:r>
            <w:r w:rsidRPr="00413EDA">
              <w:rPr>
                <w:spacing w:val="-4"/>
                <w:sz w:val="24"/>
                <w:szCs w:val="24"/>
              </w:rPr>
              <w:t>[Дж]</w:t>
            </w:r>
          </w:p>
          <w:p w:rsidR="00FC640E" w:rsidRPr="00413EDA" w:rsidRDefault="00FC640E" w:rsidP="00FC640E">
            <w:pPr>
              <w:pStyle w:val="TableParagraph"/>
              <w:spacing w:before="3" w:line="281" w:lineRule="exact"/>
              <w:ind w:left="112"/>
              <w:jc w:val="both"/>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00522CAD" w:rsidRPr="00413EDA">
              <w:rPr>
                <w:sz w:val="24"/>
                <w:szCs w:val="24"/>
                <w:lang w:val="ru-RU"/>
              </w:rPr>
              <w:t>количество вещества</w:t>
            </w:r>
            <w:r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522CAD" w:rsidRPr="00413EDA" w:rsidRDefault="00FC640E" w:rsidP="00522CAD">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w:t>
            </w:r>
            <w:r w:rsidR="00522CAD" w:rsidRPr="00413EDA">
              <w:rPr>
                <w:rFonts w:ascii="Cambria Math" w:eastAsia="Cambria Math" w:hAnsi="Cambria Math"/>
                <w:color w:val="FF0000"/>
                <w:sz w:val="24"/>
                <w:szCs w:val="24"/>
              </w:rPr>
              <w:t>=8,31</w:t>
            </w:r>
            <w:r w:rsidRPr="00413EDA">
              <w:rPr>
                <w:sz w:val="24"/>
                <w:szCs w:val="24"/>
              </w:rPr>
              <w:t>универсал</w:t>
            </w:r>
            <w:proofErr w:type="spellStart"/>
            <w:r w:rsidR="00522CAD" w:rsidRPr="00413EDA">
              <w:rPr>
                <w:sz w:val="24"/>
                <w:szCs w:val="24"/>
                <w:lang w:val="ru-RU"/>
              </w:rPr>
              <w:t>ьная</w:t>
            </w:r>
            <w:proofErr w:type="spellEnd"/>
            <w:r w:rsidR="00522CAD" w:rsidRPr="00413EDA">
              <w:rPr>
                <w:sz w:val="24"/>
                <w:szCs w:val="24"/>
                <w:lang w:val="ru-RU"/>
              </w:rPr>
              <w:t xml:space="preserve"> </w:t>
            </w:r>
            <w:r w:rsidRPr="00413EDA">
              <w:rPr>
                <w:sz w:val="24"/>
                <w:szCs w:val="24"/>
              </w:rPr>
              <w:t>газ</w:t>
            </w:r>
            <w:proofErr w:type="spellStart"/>
            <w:r w:rsidR="00522CAD" w:rsidRPr="00413EDA">
              <w:rPr>
                <w:sz w:val="24"/>
                <w:szCs w:val="24"/>
                <w:lang w:val="ru-RU"/>
              </w:rPr>
              <w:t>овая</w:t>
            </w:r>
            <w:proofErr w:type="spellEnd"/>
            <w:r w:rsidR="00522CAD" w:rsidRPr="00413EDA">
              <w:rPr>
                <w:sz w:val="24"/>
                <w:szCs w:val="24"/>
                <w:lang w:val="ru-RU"/>
              </w:rPr>
              <w:t xml:space="preserve"> постоянная</w:t>
            </w:r>
            <w:r w:rsidRPr="00413EDA">
              <w:rPr>
                <w:sz w:val="24"/>
                <w:szCs w:val="24"/>
              </w:rPr>
              <w:t xml:space="preserve">[Дж/(моль·К)] </w:t>
            </w:r>
          </w:p>
          <w:p w:rsidR="00FC640E" w:rsidRPr="00413EDA" w:rsidRDefault="00FC640E" w:rsidP="00522CAD">
            <w:pPr>
              <w:pStyle w:val="TableParagraph"/>
              <w:spacing w:before="2" w:line="237" w:lineRule="auto"/>
              <w:ind w:left="112" w:right="279"/>
              <w:jc w:val="both"/>
              <w:rPr>
                <w:sz w:val="24"/>
                <w:szCs w:val="24"/>
              </w:rPr>
            </w:pPr>
            <w:r w:rsidRPr="00413EDA">
              <w:rPr>
                <w:i/>
                <w:color w:val="FF0000"/>
                <w:sz w:val="24"/>
                <w:szCs w:val="24"/>
              </w:rPr>
              <w:t xml:space="preserve">Т – </w:t>
            </w:r>
            <w:r w:rsidRPr="00413EDA">
              <w:rPr>
                <w:sz w:val="24"/>
                <w:szCs w:val="24"/>
              </w:rPr>
              <w:t>температура [К]</w:t>
            </w:r>
          </w:p>
        </w:tc>
        <w:tc>
          <w:tcPr>
            <w:tcW w:w="20" w:type="dxa"/>
            <w:vMerge/>
            <w:tcBorders>
              <w:top w:val="nil"/>
              <w:bottom w:val="single" w:sz="4" w:space="0" w:color="000000"/>
              <w:right w:val="nil"/>
            </w:tcBorders>
          </w:tcPr>
          <w:p w:rsidR="00FC640E" w:rsidRPr="00FC640E" w:rsidRDefault="00FC640E" w:rsidP="00FC640E">
            <w:pPr>
              <w:rPr>
                <w:sz w:val="2"/>
                <w:szCs w:val="2"/>
                <w:lang w:val="ru-RU"/>
              </w:rPr>
            </w:pPr>
          </w:p>
        </w:tc>
      </w:tr>
      <w:tr w:rsidR="00FC640E" w:rsidRPr="00FC640E" w:rsidTr="00522CAD">
        <w:trPr>
          <w:trHeight w:val="2126"/>
        </w:trPr>
        <w:tc>
          <w:tcPr>
            <w:tcW w:w="456"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88"/>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2</w:t>
            </w:r>
          </w:p>
        </w:tc>
        <w:tc>
          <w:tcPr>
            <w:tcW w:w="2095" w:type="dxa"/>
          </w:tcPr>
          <w:p w:rsidR="00FC640E" w:rsidRPr="00413EDA" w:rsidRDefault="00FC640E" w:rsidP="00FC640E">
            <w:pPr>
              <w:pStyle w:val="TableParagraph"/>
              <w:rPr>
                <w:b/>
                <w:sz w:val="24"/>
                <w:szCs w:val="24"/>
              </w:rPr>
            </w:pPr>
          </w:p>
          <w:p w:rsidR="00FC640E" w:rsidRPr="00413EDA" w:rsidRDefault="00FC640E" w:rsidP="00FC640E">
            <w:pPr>
              <w:pStyle w:val="TableParagraph"/>
              <w:spacing w:before="93"/>
              <w:rPr>
                <w:b/>
                <w:sz w:val="24"/>
                <w:szCs w:val="24"/>
              </w:rPr>
            </w:pPr>
          </w:p>
          <w:p w:rsidR="00FC640E" w:rsidRPr="00413EDA" w:rsidRDefault="00FC640E" w:rsidP="00FC640E">
            <w:pPr>
              <w:pStyle w:val="TableParagraph"/>
              <w:tabs>
                <w:tab w:val="left" w:pos="1702"/>
              </w:tabs>
              <w:ind w:left="107" w:right="382" w:firstLine="23"/>
              <w:jc w:val="center"/>
              <w:rPr>
                <w:b/>
                <w:sz w:val="24"/>
                <w:szCs w:val="24"/>
              </w:rPr>
            </w:pPr>
            <w:r w:rsidRPr="00413EDA">
              <w:rPr>
                <w:b/>
                <w:sz w:val="24"/>
                <w:szCs w:val="24"/>
              </w:rPr>
              <w:t xml:space="preserve">Внутренняя энергия </w:t>
            </w:r>
            <w:r w:rsidRPr="00413EDA">
              <w:rPr>
                <w:b/>
                <w:sz w:val="24"/>
                <w:szCs w:val="24"/>
                <w:lang w:val="ru-RU"/>
              </w:rPr>
              <w:t>двух</w:t>
            </w:r>
            <w:r w:rsidRPr="00413EDA">
              <w:rPr>
                <w:b/>
                <w:sz w:val="24"/>
                <w:szCs w:val="24"/>
              </w:rPr>
              <w:t>атомного газа</w:t>
            </w:r>
          </w:p>
        </w:tc>
        <w:tc>
          <w:tcPr>
            <w:tcW w:w="3969" w:type="dxa"/>
          </w:tcPr>
          <w:p w:rsidR="00FC640E" w:rsidRPr="00413EDA" w:rsidRDefault="00FC640E" w:rsidP="00FC640E">
            <w:pPr>
              <w:pStyle w:val="TableParagraph"/>
              <w:spacing w:before="307" w:line="271" w:lineRule="exact"/>
              <w:ind w:left="516"/>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65408" behindDoc="1" locked="0" layoutInCell="1" allowOverlap="1" wp14:anchorId="16D07181" wp14:editId="559F2BF7">
                      <wp:simplePos x="0" y="0"/>
                      <wp:positionH relativeFrom="column">
                        <wp:posOffset>1005839</wp:posOffset>
                      </wp:positionH>
                      <wp:positionV relativeFrom="paragraph">
                        <wp:posOffset>443692</wp:posOffset>
                      </wp:positionV>
                      <wp:extent cx="873760" cy="12700"/>
                      <wp:effectExtent l="0" t="0" r="0" b="0"/>
                      <wp:wrapNone/>
                      <wp:docPr id="1"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3760" cy="12700"/>
                                <a:chOff x="0" y="0"/>
                                <a:chExt cx="873760" cy="12700"/>
                              </a:xfrm>
                            </wpg:grpSpPr>
                            <wps:wsp>
                              <wps:cNvPr id="2" name="Graphic 394"/>
                              <wps:cNvSpPr/>
                              <wps:spPr>
                                <a:xfrm>
                                  <a:off x="0" y="0"/>
                                  <a:ext cx="873760" cy="12700"/>
                                </a:xfrm>
                                <a:custGeom>
                                  <a:avLst/>
                                  <a:gdLst/>
                                  <a:ahLst/>
                                  <a:cxnLst/>
                                  <a:rect l="l" t="t" r="r" b="b"/>
                                  <a:pathLst>
                                    <a:path w="873760" h="12700">
                                      <a:moveTo>
                                        <a:pt x="873556" y="0"/>
                                      </a:moveTo>
                                      <a:lnTo>
                                        <a:pt x="0" y="0"/>
                                      </a:lnTo>
                                      <a:lnTo>
                                        <a:pt x="0" y="12192"/>
                                      </a:lnTo>
                                      <a:lnTo>
                                        <a:pt x="873556" y="12192"/>
                                      </a:lnTo>
                                      <a:lnTo>
                                        <a:pt x="87355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03600411" id="Group 393" o:spid="_x0000_s1026" style="position:absolute;margin-left:79.2pt;margin-top:34.95pt;width:68.8pt;height:1pt;z-index:-251651072;mso-wrap-distance-left:0;mso-wrap-distance-right:0" coordsize="87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">
                      <v:shape id="Graphic 394" o:spid="_x0000_s1027" style="position:absolute;width:8737;height:127;visibility:visible;mso-wrap-style:square;v-text-anchor:top" coordsize="873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" path="m873556,l,,,12192r873556,l873556,xe" fillcolor="red" stroked="f">
                        <v:path arrowok="t"/>
                      </v:shape>
                    </v:group>
                  </w:pict>
                </mc:Fallback>
              </mc:AlternateContent>
            </w:r>
            <w:r w:rsidRPr="00413EDA">
              <w:rPr>
                <w:rFonts w:ascii="Cambria Math" w:eastAsia="Cambria Math" w:hAnsi="Cambria Math"/>
                <w:color w:val="FF0000"/>
                <w:sz w:val="24"/>
                <w:szCs w:val="24"/>
              </w:rPr>
              <w:t>𝟓</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𝑻</w:t>
            </w:r>
          </w:p>
          <w:p w:rsidR="00FC640E" w:rsidRPr="00413EDA" w:rsidRDefault="00FC640E" w:rsidP="00FC640E">
            <w:pPr>
              <w:pStyle w:val="TableParagraph"/>
              <w:spacing w:line="201" w:lineRule="exact"/>
              <w:ind w:right="1434"/>
              <w:jc w:val="center"/>
              <w:rPr>
                <w:rFonts w:ascii="Cambria Math" w:eastAsia="Cambria Math"/>
                <w:sz w:val="24"/>
                <w:szCs w:val="24"/>
              </w:rPr>
            </w:pPr>
            <w:r w:rsidRPr="00413EDA">
              <w:rPr>
                <w:rFonts w:ascii="Cambria Math" w:eastAsia="Cambria Math"/>
                <w:color w:val="FF0000"/>
                <w:sz w:val="24"/>
                <w:szCs w:val="24"/>
              </w:rPr>
              <w:t>𝑼</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FC640E">
            <w:pPr>
              <w:pStyle w:val="TableParagraph"/>
              <w:spacing w:line="243" w:lineRule="exact"/>
              <w:ind w:left="583"/>
              <w:jc w:val="center"/>
              <w:rPr>
                <w:rFonts w:ascii="Cambria Math" w:eastAsia="Cambria Math"/>
                <w:sz w:val="24"/>
                <w:szCs w:val="24"/>
              </w:rPr>
            </w:pPr>
            <w:r w:rsidRPr="00413EDA">
              <w:rPr>
                <w:rFonts w:ascii="Cambria Math" w:eastAsia="Cambria Math"/>
                <w:color w:val="FF0000"/>
                <w:spacing w:val="-10"/>
                <w:sz w:val="24"/>
                <w:szCs w:val="24"/>
              </w:rPr>
              <w:t>𝟐</w:t>
            </w:r>
          </w:p>
          <w:p w:rsidR="00FC640E" w:rsidRPr="00413EDA" w:rsidRDefault="00FC640E" w:rsidP="00522CAD">
            <w:pPr>
              <w:pStyle w:val="TableParagraph"/>
              <w:ind w:left="334" w:right="316"/>
              <w:jc w:val="center"/>
              <w:rPr>
                <w:b/>
                <w:sz w:val="24"/>
                <w:szCs w:val="24"/>
              </w:rPr>
            </w:pPr>
            <w:r w:rsidRPr="00DB7BDE">
              <w:rPr>
                <w:rFonts w:ascii="Cambria Math" w:hAnsi="Cambria Math"/>
                <w:color w:val="FF0000"/>
                <w:sz w:val="24"/>
                <w:szCs w:val="24"/>
              </w:rPr>
              <w:t>Для двухатомного газа</w:t>
            </w:r>
            <w:r w:rsidRPr="00413EDA">
              <w:rPr>
                <w:rFonts w:ascii="Cambria Math" w:hAnsi="Cambria Math"/>
                <w:color w:val="FF0000"/>
                <w:sz w:val="24"/>
                <w:szCs w:val="24"/>
              </w:rPr>
              <w:t>:</w:t>
            </w:r>
            <w:r w:rsidRPr="00413EDA">
              <w:rPr>
                <w:rFonts w:ascii="Cambria Math" w:hAnsi="Cambria Math"/>
                <w:color w:val="FF0000"/>
                <w:spacing w:val="63"/>
                <w:sz w:val="24"/>
                <w:szCs w:val="24"/>
              </w:rPr>
              <w:t xml:space="preserve"> </w:t>
            </w:r>
            <w:r w:rsidR="00522CAD" w:rsidRPr="00DB7BDE">
              <w:rPr>
                <w:b/>
                <w:sz w:val="24"/>
                <w:szCs w:val="24"/>
              </w:rPr>
              <w:t>Кислород</w:t>
            </w:r>
            <w:r w:rsidRPr="00413EDA">
              <w:rPr>
                <w:b/>
                <w:spacing w:val="-4"/>
                <w:sz w:val="24"/>
                <w:szCs w:val="24"/>
              </w:rPr>
              <w:t xml:space="preserve"> </w:t>
            </w:r>
            <w:r w:rsidRPr="00413EDA">
              <w:rPr>
                <w:b/>
                <w:sz w:val="24"/>
                <w:szCs w:val="24"/>
              </w:rPr>
              <w:t>(</w:t>
            </w:r>
            <w:r w:rsidRPr="00413EDA">
              <w:rPr>
                <w:rFonts w:ascii="Cambria Math" w:eastAsia="Cambria Math" w:hAnsi="Cambria Math"/>
                <w:sz w:val="24"/>
                <w:szCs w:val="24"/>
              </w:rPr>
              <w:t>О</w:t>
            </w:r>
            <w:r w:rsidRPr="00413EDA">
              <w:rPr>
                <w:rFonts w:ascii="Cambria Math" w:eastAsia="Cambria Math" w:hAnsi="Cambria Math"/>
                <w:sz w:val="24"/>
                <w:szCs w:val="24"/>
                <w:vertAlign w:val="subscript"/>
              </w:rPr>
              <w:t>𝟐</w:t>
            </w:r>
            <w:r w:rsidRPr="00413EDA">
              <w:rPr>
                <w:b/>
                <w:sz w:val="24"/>
                <w:szCs w:val="24"/>
              </w:rPr>
              <w:t xml:space="preserve">), </w:t>
            </w:r>
            <w:r w:rsidR="00522CAD" w:rsidRPr="00DB7BDE">
              <w:rPr>
                <w:b/>
                <w:sz w:val="24"/>
                <w:szCs w:val="24"/>
              </w:rPr>
              <w:t>водород</w:t>
            </w:r>
            <w:r w:rsidRPr="00413EDA">
              <w:rPr>
                <w:b/>
                <w:sz w:val="24"/>
                <w:szCs w:val="24"/>
              </w:rPr>
              <w:t>(</w:t>
            </w:r>
            <w:r w:rsidRPr="00413EDA">
              <w:rPr>
                <w:rFonts w:ascii="Cambria Math" w:eastAsia="Cambria Math" w:hAnsi="Cambria Math"/>
                <w:sz w:val="24"/>
                <w:szCs w:val="24"/>
              </w:rPr>
              <w:t>Н</w:t>
            </w:r>
            <w:r w:rsidRPr="00413EDA">
              <w:rPr>
                <w:rFonts w:ascii="Cambria Math" w:eastAsia="Cambria Math" w:hAnsi="Cambria Math"/>
                <w:sz w:val="24"/>
                <w:szCs w:val="24"/>
                <w:vertAlign w:val="subscript"/>
              </w:rPr>
              <w:t>𝟐</w:t>
            </w:r>
            <w:r w:rsidRPr="00413EDA">
              <w:rPr>
                <w:b/>
                <w:sz w:val="24"/>
                <w:szCs w:val="24"/>
              </w:rPr>
              <w:t>), азот (</w:t>
            </w:r>
            <w:r w:rsidRPr="00413EDA">
              <w:rPr>
                <w:rFonts w:ascii="Cambria Math" w:eastAsia="Cambria Math" w:hAnsi="Cambria Math"/>
                <w:sz w:val="24"/>
                <w:szCs w:val="24"/>
              </w:rPr>
              <w:t>𝑵</w:t>
            </w:r>
            <w:r w:rsidRPr="00413EDA">
              <w:rPr>
                <w:rFonts w:ascii="Cambria Math" w:eastAsia="Cambria Math" w:hAnsi="Cambria Math"/>
                <w:sz w:val="24"/>
                <w:szCs w:val="24"/>
                <w:vertAlign w:val="subscript"/>
              </w:rPr>
              <w:t>𝟐</w:t>
            </w:r>
            <w:r w:rsidRPr="00413EDA">
              <w:rPr>
                <w:b/>
                <w:sz w:val="24"/>
                <w:szCs w:val="24"/>
              </w:rPr>
              <w:t xml:space="preserve">) </w:t>
            </w:r>
          </w:p>
        </w:tc>
        <w:tc>
          <w:tcPr>
            <w:tcW w:w="3686" w:type="dxa"/>
          </w:tcPr>
          <w:p w:rsidR="00522CAD" w:rsidRPr="00413EDA" w:rsidRDefault="00522CAD" w:rsidP="00522CAD">
            <w:pPr>
              <w:pStyle w:val="TableParagraph"/>
              <w:spacing w:before="82"/>
              <w:ind w:left="112"/>
              <w:jc w:val="both"/>
              <w:rPr>
                <w:sz w:val="24"/>
                <w:szCs w:val="24"/>
              </w:rPr>
            </w:pPr>
            <w:r w:rsidRPr="00413EDA">
              <w:rPr>
                <w:i/>
                <w:color w:val="FF0000"/>
                <w:sz w:val="24"/>
                <w:szCs w:val="24"/>
              </w:rPr>
              <w:t>U</w:t>
            </w:r>
            <w:r w:rsidRPr="00413EDA">
              <w:rPr>
                <w:i/>
                <w:color w:val="FF0000"/>
                <w:spacing w:val="-3"/>
                <w:sz w:val="24"/>
                <w:szCs w:val="24"/>
              </w:rPr>
              <w:t xml:space="preserve"> </w:t>
            </w:r>
            <w:r w:rsidRPr="00413EDA">
              <w:rPr>
                <w:i/>
                <w:color w:val="FF0000"/>
                <w:sz w:val="24"/>
                <w:szCs w:val="24"/>
              </w:rPr>
              <w:t>–</w:t>
            </w:r>
            <w:r w:rsidRPr="00413EDA">
              <w:rPr>
                <w:i/>
                <w:color w:val="FF0000"/>
                <w:spacing w:val="-2"/>
                <w:sz w:val="24"/>
                <w:szCs w:val="24"/>
              </w:rPr>
              <w:t xml:space="preserve"> </w:t>
            </w:r>
            <w:r w:rsidRPr="00413EDA">
              <w:rPr>
                <w:sz w:val="24"/>
                <w:szCs w:val="24"/>
                <w:lang w:val="ru-RU"/>
              </w:rPr>
              <w:t>в</w:t>
            </w:r>
            <w:r w:rsidRPr="00413EDA">
              <w:rPr>
                <w:sz w:val="24"/>
                <w:szCs w:val="24"/>
              </w:rPr>
              <w:t xml:space="preserve">нутренняя энергия </w:t>
            </w:r>
            <w:r w:rsidRPr="00413EDA">
              <w:rPr>
                <w:spacing w:val="-4"/>
                <w:sz w:val="24"/>
                <w:szCs w:val="24"/>
              </w:rPr>
              <w:t>[Дж]</w:t>
            </w:r>
          </w:p>
          <w:p w:rsidR="00522CAD" w:rsidRPr="00413EDA" w:rsidRDefault="00522CAD" w:rsidP="00522CAD">
            <w:pPr>
              <w:pStyle w:val="TableParagraph"/>
              <w:spacing w:before="3" w:line="281" w:lineRule="exact"/>
              <w:ind w:left="112"/>
              <w:jc w:val="both"/>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Pr="00413EDA">
              <w:rPr>
                <w:sz w:val="24"/>
                <w:szCs w:val="24"/>
                <w:lang w:val="ru-RU"/>
              </w:rPr>
              <w:t>количество вещества</w:t>
            </w:r>
            <w:r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522CAD" w:rsidRPr="00413EDA" w:rsidRDefault="00522CAD" w:rsidP="00522CAD">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𝑅=8,31</w:t>
            </w:r>
            <w:r w:rsidRPr="00413EDA">
              <w:rPr>
                <w:sz w:val="24"/>
                <w:szCs w:val="24"/>
              </w:rPr>
              <w:t>универсал</w:t>
            </w:r>
            <w:proofErr w:type="spellStart"/>
            <w:r w:rsidRPr="00413EDA">
              <w:rPr>
                <w:sz w:val="24"/>
                <w:szCs w:val="24"/>
                <w:lang w:val="ru-RU"/>
              </w:rPr>
              <w:t>ьная</w:t>
            </w:r>
            <w:proofErr w:type="spellEnd"/>
            <w:r w:rsidRPr="00413EDA">
              <w:rPr>
                <w:sz w:val="24"/>
                <w:szCs w:val="24"/>
                <w:lang w:val="ru-RU"/>
              </w:rPr>
              <w:t xml:space="preserve"> </w:t>
            </w:r>
            <w:r w:rsidRPr="00413EDA">
              <w:rPr>
                <w:sz w:val="24"/>
                <w:szCs w:val="24"/>
              </w:rPr>
              <w:t>газ</w:t>
            </w:r>
            <w:proofErr w:type="spellStart"/>
            <w:r w:rsidRPr="00413EDA">
              <w:rPr>
                <w:sz w:val="24"/>
                <w:szCs w:val="24"/>
                <w:lang w:val="ru-RU"/>
              </w:rPr>
              <w:t>овая</w:t>
            </w:r>
            <w:proofErr w:type="spellEnd"/>
            <w:r w:rsidRPr="00413EDA">
              <w:rPr>
                <w:sz w:val="24"/>
                <w:szCs w:val="24"/>
                <w:lang w:val="ru-RU"/>
              </w:rPr>
              <w:t xml:space="preserve"> постоянная</w:t>
            </w:r>
            <w:r w:rsidRPr="00413EDA">
              <w:rPr>
                <w:sz w:val="24"/>
                <w:szCs w:val="24"/>
              </w:rPr>
              <w:t xml:space="preserve">[Дж/(моль·К)] </w:t>
            </w:r>
          </w:p>
          <w:p w:rsidR="00FC640E" w:rsidRPr="00413EDA" w:rsidRDefault="00522CAD" w:rsidP="00522CAD">
            <w:pPr>
              <w:pStyle w:val="TableParagraph"/>
              <w:spacing w:before="2" w:line="237" w:lineRule="auto"/>
              <w:ind w:left="112" w:right="941"/>
              <w:jc w:val="both"/>
              <w:rPr>
                <w:sz w:val="24"/>
                <w:szCs w:val="24"/>
              </w:rPr>
            </w:pPr>
            <w:r w:rsidRPr="00413EDA">
              <w:rPr>
                <w:i/>
                <w:color w:val="FF0000"/>
                <w:sz w:val="24"/>
                <w:szCs w:val="24"/>
              </w:rPr>
              <w:t xml:space="preserve">Т – </w:t>
            </w:r>
            <w:r w:rsidRPr="00413EDA">
              <w:rPr>
                <w:sz w:val="24"/>
                <w:szCs w:val="24"/>
              </w:rPr>
              <w:t>температура [К]</w:t>
            </w:r>
          </w:p>
        </w:tc>
        <w:tc>
          <w:tcPr>
            <w:tcW w:w="20" w:type="dxa"/>
            <w:vMerge/>
            <w:tcBorders>
              <w:top w:val="nil"/>
              <w:bottom w:val="single" w:sz="4" w:space="0" w:color="000000"/>
              <w:right w:val="nil"/>
            </w:tcBorders>
          </w:tcPr>
          <w:p w:rsidR="00FC640E" w:rsidRPr="00FC640E" w:rsidRDefault="00FC640E" w:rsidP="00FC640E">
            <w:pPr>
              <w:rPr>
                <w:sz w:val="2"/>
                <w:szCs w:val="2"/>
                <w:lang w:val="ru-RU"/>
              </w:rPr>
            </w:pPr>
          </w:p>
        </w:tc>
      </w:tr>
      <w:tr w:rsidR="00FC640E" w:rsidRPr="00FC640E" w:rsidTr="00522CAD">
        <w:trPr>
          <w:trHeight w:val="1667"/>
        </w:trPr>
        <w:tc>
          <w:tcPr>
            <w:tcW w:w="45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spacing w:before="135"/>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3</w:t>
            </w:r>
          </w:p>
        </w:tc>
        <w:tc>
          <w:tcPr>
            <w:tcW w:w="2095" w:type="dxa"/>
            <w:shd w:val="clear" w:color="auto" w:fill="F1F1F1"/>
          </w:tcPr>
          <w:p w:rsidR="00FC640E" w:rsidRPr="00413EDA" w:rsidRDefault="00FC640E" w:rsidP="00FC640E">
            <w:pPr>
              <w:pStyle w:val="TableParagraph"/>
              <w:spacing w:before="140"/>
              <w:rPr>
                <w:b/>
                <w:sz w:val="24"/>
                <w:szCs w:val="24"/>
              </w:rPr>
            </w:pPr>
          </w:p>
          <w:p w:rsidR="00FC640E" w:rsidRPr="00413EDA" w:rsidRDefault="00FC640E" w:rsidP="00FC640E">
            <w:pPr>
              <w:pStyle w:val="TableParagraph"/>
              <w:ind w:right="141" w:firstLine="19"/>
              <w:jc w:val="center"/>
              <w:rPr>
                <w:b/>
                <w:sz w:val="24"/>
                <w:szCs w:val="24"/>
              </w:rPr>
            </w:pPr>
            <w:r w:rsidRPr="00413EDA">
              <w:rPr>
                <w:b/>
                <w:spacing w:val="-2"/>
                <w:sz w:val="24"/>
                <w:szCs w:val="24"/>
                <w:lang w:val="ru-RU"/>
              </w:rPr>
              <w:t>Внутренняя энергия трехатомного газа</w:t>
            </w:r>
          </w:p>
        </w:tc>
        <w:tc>
          <w:tcPr>
            <w:tcW w:w="3969" w:type="dxa"/>
            <w:shd w:val="clear" w:color="auto" w:fill="F1F1F1"/>
          </w:tcPr>
          <w:p w:rsidR="00FC640E" w:rsidRPr="00413EDA" w:rsidRDefault="00FC640E" w:rsidP="00FC640E">
            <w:pPr>
              <w:pStyle w:val="TableParagraph"/>
              <w:spacing w:before="33"/>
              <w:rPr>
                <w:b/>
                <w:sz w:val="24"/>
                <w:szCs w:val="24"/>
              </w:rPr>
            </w:pPr>
          </w:p>
          <w:p w:rsidR="00FC640E" w:rsidRPr="00413EDA" w:rsidRDefault="00FC640E" w:rsidP="00FC640E">
            <w:pPr>
              <w:pStyle w:val="TableParagraph"/>
              <w:spacing w:line="271" w:lineRule="exact"/>
              <w:ind w:left="516"/>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24448" behindDoc="0" locked="0" layoutInCell="1" allowOverlap="1" wp14:anchorId="56669538" wp14:editId="3877742A">
                      <wp:simplePos x="0" y="0"/>
                      <wp:positionH relativeFrom="column">
                        <wp:posOffset>1005839</wp:posOffset>
                      </wp:positionH>
                      <wp:positionV relativeFrom="paragraph">
                        <wp:posOffset>248366</wp:posOffset>
                      </wp:positionV>
                      <wp:extent cx="873760" cy="1270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3760" cy="12700"/>
                                <a:chOff x="0" y="0"/>
                                <a:chExt cx="873760" cy="12700"/>
                              </a:xfrm>
                            </wpg:grpSpPr>
                            <wps:wsp>
                              <wps:cNvPr id="397" name="Graphic 396"/>
                              <wps:cNvSpPr/>
                              <wps:spPr>
                                <a:xfrm>
                                  <a:off x="0" y="0"/>
                                  <a:ext cx="873760" cy="12700"/>
                                </a:xfrm>
                                <a:custGeom>
                                  <a:avLst/>
                                  <a:gdLst/>
                                  <a:ahLst/>
                                  <a:cxnLst/>
                                  <a:rect l="l" t="t" r="r" b="b"/>
                                  <a:pathLst>
                                    <a:path w="873760" h="12700">
                                      <a:moveTo>
                                        <a:pt x="873556" y="0"/>
                                      </a:moveTo>
                                      <a:lnTo>
                                        <a:pt x="0" y="0"/>
                                      </a:lnTo>
                                      <a:lnTo>
                                        <a:pt x="0" y="12192"/>
                                      </a:lnTo>
                                      <a:lnTo>
                                        <a:pt x="873556" y="12192"/>
                                      </a:lnTo>
                                      <a:lnTo>
                                        <a:pt x="87355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3E0FB17" id="Group 395" o:spid="_x0000_s1026" style="position:absolute;margin-left:79.2pt;margin-top:19.55pt;width:68.8pt;height:1pt;z-index:251624448;mso-wrap-distance-left:0;mso-wrap-distance-right:0" coordsize="87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">
                      <v:shape id="Graphic 396" o:spid="_x0000_s1027" style="position:absolute;width:8737;height:127;visibility:visible;mso-wrap-style:square;v-text-anchor:top" coordsize="873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" path="m873556,l,,,12192r873556,l873556,xe" fillcolor="red" stroked="f">
                        <v:path arrowok="t"/>
                      </v:shape>
                    </v:group>
                  </w:pict>
                </mc:Fallback>
              </mc:AlternateContent>
            </w:r>
            <w:r w:rsidRPr="00413EDA">
              <w:rPr>
                <w:rFonts w:ascii="Cambria Math" w:eastAsia="Cambria Math" w:hAnsi="Cambria Math"/>
                <w:color w:val="FF0000"/>
                <w:sz w:val="24"/>
                <w:szCs w:val="24"/>
              </w:rPr>
              <w:t>𝟔</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𝑻</w:t>
            </w:r>
          </w:p>
          <w:p w:rsidR="00FC640E" w:rsidRPr="00413EDA" w:rsidRDefault="00FC640E" w:rsidP="00FC640E">
            <w:pPr>
              <w:pStyle w:val="TableParagraph"/>
              <w:spacing w:line="200" w:lineRule="exact"/>
              <w:ind w:right="1434"/>
              <w:jc w:val="center"/>
              <w:rPr>
                <w:rFonts w:ascii="Cambria Math" w:eastAsia="Cambria Math"/>
                <w:sz w:val="24"/>
                <w:szCs w:val="24"/>
              </w:rPr>
            </w:pPr>
            <w:r w:rsidRPr="00413EDA">
              <w:rPr>
                <w:rFonts w:ascii="Cambria Math" w:eastAsia="Cambria Math"/>
                <w:color w:val="FF0000"/>
                <w:sz w:val="24"/>
                <w:szCs w:val="24"/>
              </w:rPr>
              <w:t>𝑼</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FC640E">
            <w:pPr>
              <w:pStyle w:val="TableParagraph"/>
              <w:spacing w:line="245" w:lineRule="exact"/>
              <w:ind w:left="583"/>
              <w:jc w:val="center"/>
              <w:rPr>
                <w:rFonts w:ascii="Cambria Math" w:eastAsia="Cambria Math"/>
                <w:sz w:val="24"/>
                <w:szCs w:val="24"/>
              </w:rPr>
            </w:pPr>
            <w:r w:rsidRPr="00413EDA">
              <w:rPr>
                <w:rFonts w:ascii="Cambria Math" w:eastAsia="Cambria Math"/>
                <w:color w:val="FF0000"/>
                <w:spacing w:val="-10"/>
                <w:sz w:val="24"/>
                <w:szCs w:val="24"/>
              </w:rPr>
              <w:t>𝟐</w:t>
            </w:r>
          </w:p>
          <w:p w:rsidR="00FC640E" w:rsidRPr="00DB7BDE" w:rsidRDefault="00FC640E" w:rsidP="00522CAD">
            <w:pPr>
              <w:pStyle w:val="TableParagraph"/>
              <w:ind w:left="279" w:right="261"/>
              <w:jc w:val="center"/>
              <w:rPr>
                <w:b/>
                <w:sz w:val="24"/>
                <w:szCs w:val="24"/>
              </w:rPr>
            </w:pPr>
            <w:r w:rsidRPr="00DB7BDE">
              <w:rPr>
                <w:rFonts w:ascii="Cambria Math" w:hAnsi="Cambria Math"/>
                <w:color w:val="FF0000"/>
                <w:sz w:val="24"/>
                <w:szCs w:val="24"/>
              </w:rPr>
              <w:t>Для трехатомного газа</w:t>
            </w:r>
            <w:r w:rsidRPr="00413EDA">
              <w:rPr>
                <w:rFonts w:ascii="Cambria Math" w:hAnsi="Cambria Math"/>
                <w:color w:val="FF0000"/>
                <w:sz w:val="24"/>
                <w:szCs w:val="24"/>
              </w:rPr>
              <w:t>:</w:t>
            </w:r>
            <w:r w:rsidR="00522CAD" w:rsidRPr="00DB7BDE">
              <w:rPr>
                <w:rFonts w:ascii="Cambria Math" w:hAnsi="Cambria Math"/>
                <w:color w:val="FF0000"/>
                <w:sz w:val="24"/>
                <w:szCs w:val="24"/>
              </w:rPr>
              <w:t xml:space="preserve"> </w:t>
            </w:r>
            <w:r w:rsidR="00522CAD" w:rsidRPr="00DB7BDE">
              <w:rPr>
                <w:rFonts w:ascii="Cambria Math" w:hAnsi="Cambria Math"/>
                <w:color w:val="000000" w:themeColor="text1"/>
                <w:sz w:val="24"/>
                <w:szCs w:val="24"/>
              </w:rPr>
              <w:t>водяные пары</w:t>
            </w:r>
            <w:r w:rsidRPr="00413EDA">
              <w:rPr>
                <w:b/>
                <w:sz w:val="24"/>
                <w:szCs w:val="24"/>
              </w:rPr>
              <w:t>(</w:t>
            </w:r>
            <w:r w:rsidRPr="00413EDA">
              <w:rPr>
                <w:rFonts w:ascii="Cambria Math" w:eastAsia="Cambria Math" w:hAnsi="Cambria Math"/>
                <w:sz w:val="24"/>
                <w:szCs w:val="24"/>
              </w:rPr>
              <w:t>Н</w:t>
            </w:r>
            <w:r w:rsidRPr="00413EDA">
              <w:rPr>
                <w:rFonts w:ascii="Cambria Math" w:eastAsia="Cambria Math" w:hAnsi="Cambria Math"/>
                <w:sz w:val="24"/>
                <w:szCs w:val="24"/>
                <w:vertAlign w:val="subscript"/>
              </w:rPr>
              <w:t>𝟐</w:t>
            </w:r>
            <w:r w:rsidRPr="00413EDA">
              <w:rPr>
                <w:rFonts w:ascii="Cambria Math" w:eastAsia="Cambria Math" w:hAnsi="Cambria Math"/>
                <w:sz w:val="24"/>
                <w:szCs w:val="24"/>
              </w:rPr>
              <w:t>О</w:t>
            </w:r>
            <w:r w:rsidRPr="00413EDA">
              <w:rPr>
                <w:b/>
                <w:sz w:val="24"/>
                <w:szCs w:val="24"/>
              </w:rPr>
              <w:t xml:space="preserve">) </w:t>
            </w:r>
            <w:r w:rsidR="00522CAD" w:rsidRPr="00DB7BDE">
              <w:rPr>
                <w:b/>
                <w:sz w:val="24"/>
                <w:szCs w:val="24"/>
              </w:rPr>
              <w:t xml:space="preserve">, углекислый газ </w:t>
            </w:r>
            <w:r w:rsidR="00522CAD" w:rsidRPr="00413EDA">
              <w:rPr>
                <w:b/>
                <w:sz w:val="24"/>
                <w:szCs w:val="24"/>
              </w:rPr>
              <w:t>(</w:t>
            </w:r>
            <w:r w:rsidR="00522CAD" w:rsidRPr="00DB7BDE">
              <w:rPr>
                <w:rFonts w:ascii="Cambria Math" w:eastAsia="Cambria Math" w:hAnsi="Cambria Math"/>
                <w:sz w:val="24"/>
                <w:szCs w:val="24"/>
              </w:rPr>
              <w:t>С</w:t>
            </w:r>
            <w:r w:rsidR="00522CAD" w:rsidRPr="00413EDA">
              <w:rPr>
                <w:rFonts w:ascii="Cambria Math" w:eastAsia="Cambria Math" w:hAnsi="Cambria Math"/>
                <w:sz w:val="24"/>
                <w:szCs w:val="24"/>
              </w:rPr>
              <w:t>О</w:t>
            </w:r>
            <w:r w:rsidR="00522CAD" w:rsidRPr="00413EDA">
              <w:rPr>
                <w:rFonts w:ascii="Cambria Math" w:eastAsia="Cambria Math" w:hAnsi="Cambria Math"/>
                <w:sz w:val="24"/>
                <w:szCs w:val="24"/>
                <w:vertAlign w:val="subscript"/>
              </w:rPr>
              <w:t>𝟐</w:t>
            </w:r>
            <w:r w:rsidR="00522CAD" w:rsidRPr="00413EDA">
              <w:rPr>
                <w:b/>
                <w:sz w:val="24"/>
                <w:szCs w:val="24"/>
              </w:rPr>
              <w:t>)</w:t>
            </w:r>
          </w:p>
        </w:tc>
        <w:tc>
          <w:tcPr>
            <w:tcW w:w="3686" w:type="dxa"/>
            <w:shd w:val="clear" w:color="auto" w:fill="F1F1F1"/>
          </w:tcPr>
          <w:p w:rsidR="00522CAD" w:rsidRPr="00413EDA" w:rsidRDefault="00522CAD" w:rsidP="00522CAD">
            <w:pPr>
              <w:pStyle w:val="TableParagraph"/>
              <w:spacing w:before="82"/>
              <w:ind w:left="112"/>
              <w:jc w:val="both"/>
              <w:rPr>
                <w:sz w:val="24"/>
                <w:szCs w:val="24"/>
              </w:rPr>
            </w:pPr>
            <w:r w:rsidRPr="00413EDA">
              <w:rPr>
                <w:i/>
                <w:color w:val="FF0000"/>
                <w:sz w:val="24"/>
                <w:szCs w:val="24"/>
              </w:rPr>
              <w:t>U</w:t>
            </w:r>
            <w:r w:rsidRPr="00413EDA">
              <w:rPr>
                <w:i/>
                <w:color w:val="FF0000"/>
                <w:spacing w:val="-3"/>
                <w:sz w:val="24"/>
                <w:szCs w:val="24"/>
              </w:rPr>
              <w:t xml:space="preserve"> </w:t>
            </w:r>
            <w:r w:rsidRPr="00413EDA">
              <w:rPr>
                <w:i/>
                <w:color w:val="FF0000"/>
                <w:sz w:val="24"/>
                <w:szCs w:val="24"/>
              </w:rPr>
              <w:t>–</w:t>
            </w:r>
            <w:r w:rsidRPr="00413EDA">
              <w:rPr>
                <w:i/>
                <w:color w:val="FF0000"/>
                <w:spacing w:val="-2"/>
                <w:sz w:val="24"/>
                <w:szCs w:val="24"/>
              </w:rPr>
              <w:t xml:space="preserve"> </w:t>
            </w:r>
            <w:r w:rsidRPr="00413EDA">
              <w:rPr>
                <w:sz w:val="24"/>
                <w:szCs w:val="24"/>
                <w:lang w:val="ru-RU"/>
              </w:rPr>
              <w:t>в</w:t>
            </w:r>
            <w:r w:rsidRPr="00413EDA">
              <w:rPr>
                <w:sz w:val="24"/>
                <w:szCs w:val="24"/>
              </w:rPr>
              <w:t xml:space="preserve">нутренняя энергия </w:t>
            </w:r>
            <w:r w:rsidRPr="00413EDA">
              <w:rPr>
                <w:spacing w:val="-4"/>
                <w:sz w:val="24"/>
                <w:szCs w:val="24"/>
              </w:rPr>
              <w:t>[Дж]</w:t>
            </w:r>
          </w:p>
          <w:p w:rsidR="00522CAD" w:rsidRPr="00413EDA" w:rsidRDefault="00522CAD" w:rsidP="00522CAD">
            <w:pPr>
              <w:pStyle w:val="TableParagraph"/>
              <w:spacing w:before="3" w:line="281" w:lineRule="exact"/>
              <w:ind w:left="112"/>
              <w:jc w:val="both"/>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Pr="00413EDA">
              <w:rPr>
                <w:sz w:val="24"/>
                <w:szCs w:val="24"/>
                <w:lang w:val="ru-RU"/>
              </w:rPr>
              <w:t>количество вещества</w:t>
            </w:r>
            <w:r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522CAD" w:rsidRPr="00413EDA" w:rsidRDefault="00522CAD" w:rsidP="00522CAD">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𝑅=8,31</w:t>
            </w:r>
            <w:r w:rsidRPr="00413EDA">
              <w:rPr>
                <w:sz w:val="24"/>
                <w:szCs w:val="24"/>
              </w:rPr>
              <w:t>универсал</w:t>
            </w:r>
            <w:proofErr w:type="spellStart"/>
            <w:r w:rsidRPr="00413EDA">
              <w:rPr>
                <w:sz w:val="24"/>
                <w:szCs w:val="24"/>
                <w:lang w:val="ru-RU"/>
              </w:rPr>
              <w:t>ьная</w:t>
            </w:r>
            <w:proofErr w:type="spellEnd"/>
            <w:r w:rsidRPr="00413EDA">
              <w:rPr>
                <w:sz w:val="24"/>
                <w:szCs w:val="24"/>
                <w:lang w:val="ru-RU"/>
              </w:rPr>
              <w:t xml:space="preserve"> </w:t>
            </w:r>
            <w:r w:rsidRPr="00413EDA">
              <w:rPr>
                <w:sz w:val="24"/>
                <w:szCs w:val="24"/>
              </w:rPr>
              <w:t>газ</w:t>
            </w:r>
            <w:proofErr w:type="spellStart"/>
            <w:r w:rsidRPr="00413EDA">
              <w:rPr>
                <w:sz w:val="24"/>
                <w:szCs w:val="24"/>
                <w:lang w:val="ru-RU"/>
              </w:rPr>
              <w:t>овая</w:t>
            </w:r>
            <w:proofErr w:type="spellEnd"/>
            <w:r w:rsidRPr="00413EDA">
              <w:rPr>
                <w:sz w:val="24"/>
                <w:szCs w:val="24"/>
                <w:lang w:val="ru-RU"/>
              </w:rPr>
              <w:t xml:space="preserve"> постоянная</w:t>
            </w:r>
            <w:r w:rsidRPr="00413EDA">
              <w:rPr>
                <w:sz w:val="24"/>
                <w:szCs w:val="24"/>
              </w:rPr>
              <w:t xml:space="preserve">[Дж/(моль·К)] </w:t>
            </w:r>
          </w:p>
          <w:p w:rsidR="00FC640E" w:rsidRPr="00413EDA" w:rsidRDefault="00522CAD" w:rsidP="00522CAD">
            <w:pPr>
              <w:pStyle w:val="TableParagraph"/>
              <w:spacing w:before="4" w:line="237" w:lineRule="auto"/>
              <w:ind w:left="112" w:right="941"/>
              <w:jc w:val="both"/>
              <w:rPr>
                <w:sz w:val="24"/>
                <w:szCs w:val="24"/>
              </w:rPr>
            </w:pPr>
            <w:r w:rsidRPr="00413EDA">
              <w:rPr>
                <w:i/>
                <w:color w:val="FF0000"/>
                <w:sz w:val="24"/>
                <w:szCs w:val="24"/>
              </w:rPr>
              <w:t xml:space="preserve">Т – </w:t>
            </w:r>
            <w:r w:rsidRPr="00413EDA">
              <w:rPr>
                <w:sz w:val="24"/>
                <w:szCs w:val="24"/>
              </w:rPr>
              <w:t>температура [К]</w:t>
            </w:r>
          </w:p>
        </w:tc>
        <w:tc>
          <w:tcPr>
            <w:tcW w:w="20" w:type="dxa"/>
            <w:vMerge/>
            <w:tcBorders>
              <w:top w:val="nil"/>
              <w:bottom w:val="single" w:sz="4" w:space="0" w:color="000000"/>
              <w:right w:val="nil"/>
            </w:tcBorders>
          </w:tcPr>
          <w:p w:rsidR="00FC640E" w:rsidRPr="00FC640E" w:rsidRDefault="00FC640E" w:rsidP="00FC640E">
            <w:pPr>
              <w:rPr>
                <w:sz w:val="2"/>
                <w:szCs w:val="2"/>
                <w:lang w:val="ru-RU"/>
              </w:rPr>
            </w:pPr>
          </w:p>
        </w:tc>
      </w:tr>
      <w:tr w:rsidR="00FC640E" w:rsidRPr="006C6CBD" w:rsidTr="00522CAD">
        <w:trPr>
          <w:trHeight w:val="2234"/>
        </w:trPr>
        <w:tc>
          <w:tcPr>
            <w:tcW w:w="456"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43"/>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4</w:t>
            </w:r>
          </w:p>
        </w:tc>
        <w:tc>
          <w:tcPr>
            <w:tcW w:w="2095" w:type="dxa"/>
          </w:tcPr>
          <w:p w:rsidR="00FC640E" w:rsidRPr="00413EDA" w:rsidRDefault="00FC640E" w:rsidP="00FC640E">
            <w:pPr>
              <w:pStyle w:val="TableParagraph"/>
              <w:rPr>
                <w:b/>
                <w:sz w:val="24"/>
                <w:szCs w:val="24"/>
              </w:rPr>
            </w:pPr>
          </w:p>
          <w:p w:rsidR="00FC640E" w:rsidRPr="00413EDA" w:rsidRDefault="00FC640E" w:rsidP="00FC640E">
            <w:pPr>
              <w:pStyle w:val="TableParagraph"/>
              <w:spacing w:before="148"/>
              <w:rPr>
                <w:b/>
                <w:sz w:val="24"/>
                <w:szCs w:val="24"/>
              </w:rPr>
            </w:pPr>
          </w:p>
          <w:p w:rsidR="00FC640E" w:rsidRPr="00413EDA" w:rsidRDefault="00522CAD" w:rsidP="00FC640E">
            <w:pPr>
              <w:pStyle w:val="TableParagraph"/>
              <w:ind w:left="175" w:right="161"/>
              <w:jc w:val="center"/>
              <w:rPr>
                <w:b/>
                <w:sz w:val="24"/>
                <w:szCs w:val="24"/>
                <w:lang w:val="ru-RU"/>
              </w:rPr>
            </w:pPr>
            <w:r w:rsidRPr="00413EDA">
              <w:rPr>
                <w:b/>
                <w:spacing w:val="-4"/>
                <w:sz w:val="24"/>
                <w:szCs w:val="24"/>
                <w:lang w:val="ru-RU"/>
              </w:rPr>
              <w:t>Изменение внутренней энергии</w:t>
            </w:r>
          </w:p>
        </w:tc>
        <w:tc>
          <w:tcPr>
            <w:tcW w:w="3969" w:type="dxa"/>
          </w:tcPr>
          <w:p w:rsidR="00FC640E" w:rsidRPr="00413EDA" w:rsidRDefault="00FC640E" w:rsidP="00FC640E">
            <w:pPr>
              <w:pStyle w:val="TableParagraph"/>
              <w:spacing w:before="221" w:line="298" w:lineRule="exact"/>
              <w:ind w:left="693"/>
              <w:jc w:val="center"/>
              <w:rPr>
                <w:rFonts w:ascii="Cambria Math" w:eastAsia="Cambria Math" w:hAnsi="Cambria Math"/>
                <w:position w:val="-5"/>
                <w:sz w:val="24"/>
                <w:szCs w:val="24"/>
              </w:rPr>
            </w:pPr>
            <w:r w:rsidRPr="00413EDA">
              <w:rPr>
                <w:rFonts w:ascii="Cambria Math" w:eastAsia="Cambria Math" w:hAnsi="Cambria Math"/>
                <w:noProof/>
                <w:position w:val="-5"/>
                <w:sz w:val="24"/>
                <w:szCs w:val="24"/>
                <w:lang w:val="ru-RU" w:eastAsia="ru-RU"/>
              </w:rPr>
              <mc:AlternateContent>
                <mc:Choice Requires="wpg">
                  <w:drawing>
                    <wp:anchor distT="0" distB="0" distL="0" distR="0" simplePos="0" relativeHeight="251668480" behindDoc="1" locked="0" layoutInCell="1" allowOverlap="1" wp14:anchorId="7613884A" wp14:editId="66607C63">
                      <wp:simplePos x="0" y="0"/>
                      <wp:positionH relativeFrom="column">
                        <wp:posOffset>777240</wp:posOffset>
                      </wp:positionH>
                      <wp:positionV relativeFrom="paragraph">
                        <wp:posOffset>396321</wp:posOffset>
                      </wp:positionV>
                      <wp:extent cx="1449705" cy="12700"/>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9705" cy="12700"/>
                                <a:chOff x="0" y="0"/>
                                <a:chExt cx="1449705" cy="12700"/>
                              </a:xfrm>
                            </wpg:grpSpPr>
                            <wps:wsp>
                              <wps:cNvPr id="401" name="Graphic 400"/>
                              <wps:cNvSpPr/>
                              <wps:spPr>
                                <a:xfrm>
                                  <a:off x="0" y="0"/>
                                  <a:ext cx="1449705" cy="12700"/>
                                </a:xfrm>
                                <a:custGeom>
                                  <a:avLst/>
                                  <a:gdLst/>
                                  <a:ahLst/>
                                  <a:cxnLst/>
                                  <a:rect l="l" t="t" r="r" b="b"/>
                                  <a:pathLst>
                                    <a:path w="1449705" h="12700">
                                      <a:moveTo>
                                        <a:pt x="1449577" y="0"/>
                                      </a:moveTo>
                                      <a:lnTo>
                                        <a:pt x="0" y="0"/>
                                      </a:lnTo>
                                      <a:lnTo>
                                        <a:pt x="0" y="12192"/>
                                      </a:lnTo>
                                      <a:lnTo>
                                        <a:pt x="1449577" y="12192"/>
                                      </a:lnTo>
                                      <a:lnTo>
                                        <a:pt x="1449577"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658500AB" id="Group 399" o:spid="_x0000_s1026" style="position:absolute;margin-left:61.2pt;margin-top:31.2pt;width:114.15pt;height:1pt;z-index:-251648000;mso-wrap-distance-left:0;mso-wrap-distance-right:0" coordsize="1449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">
                      <v:shape id="Graphic 400" o:spid="_x0000_s1027" style="position:absolute;width:14497;height:127;visibility:visible;mso-wrap-style:square;v-text-anchor:top" coordsize="14497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" path="m1449577,l,,,12192r1449577,l1449577,xe" fillcolor="red" stroked="f">
                        <v:path arrowok="t"/>
                      </v:shape>
                    </v:group>
                  </w:pict>
                </mc:Fallback>
              </mc:AlternateConten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(𝑻</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8"/>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5"/>
                <w:sz w:val="24"/>
                <w:szCs w:val="24"/>
              </w:rPr>
              <w:t>𝑻</w:t>
            </w:r>
            <w:r w:rsidRPr="00413EDA">
              <w:rPr>
                <w:rFonts w:ascii="Cambria Math" w:eastAsia="Cambria Math" w:hAnsi="Cambria Math"/>
                <w:color w:val="FF0000"/>
                <w:spacing w:val="-5"/>
                <w:position w:val="-5"/>
                <w:sz w:val="24"/>
                <w:szCs w:val="24"/>
              </w:rPr>
              <w:t>𝟏)</w:t>
            </w:r>
          </w:p>
          <w:p w:rsidR="00FC640E" w:rsidRPr="00413EDA" w:rsidRDefault="00FC640E" w:rsidP="00FC640E">
            <w:pPr>
              <w:pStyle w:val="TableParagraph"/>
              <w:spacing w:line="185" w:lineRule="exact"/>
              <w:ind w:left="19" w:right="2357"/>
              <w:jc w:val="center"/>
              <w:rPr>
                <w:rFonts w:ascii="Cambria Math" w:eastAsia="Cambria Math"/>
                <w:sz w:val="24"/>
                <w:szCs w:val="24"/>
              </w:rPr>
            </w:pPr>
            <w:r w:rsidRPr="00413EDA">
              <w:rPr>
                <w:rFonts w:ascii="Cambria Math" w:eastAsia="Cambria Math"/>
                <w:color w:val="FF0000"/>
                <w:sz w:val="24"/>
                <w:szCs w:val="24"/>
              </w:rPr>
              <w:t>𝜟𝑼</w:t>
            </w:r>
            <w:r w:rsidRPr="00413EDA">
              <w:rPr>
                <w:rFonts w:ascii="Cambria Math" w:eastAsia="Cambria Math"/>
                <w:color w:val="FF0000"/>
                <w:spacing w:val="14"/>
                <w:sz w:val="24"/>
                <w:szCs w:val="24"/>
              </w:rPr>
              <w:t xml:space="preserve"> </w:t>
            </w:r>
            <w:r w:rsidRPr="00413EDA">
              <w:rPr>
                <w:rFonts w:ascii="Cambria Math" w:eastAsia="Cambria Math"/>
                <w:color w:val="FF0000"/>
                <w:spacing w:val="-10"/>
                <w:sz w:val="24"/>
                <w:szCs w:val="24"/>
              </w:rPr>
              <w:t>=</w:t>
            </w:r>
          </w:p>
          <w:p w:rsidR="00FC640E" w:rsidRPr="00413EDA" w:rsidRDefault="00FC640E" w:rsidP="00FC640E">
            <w:pPr>
              <w:pStyle w:val="TableParagraph"/>
              <w:spacing w:line="258" w:lineRule="exact"/>
              <w:ind w:left="770"/>
              <w:jc w:val="center"/>
              <w:rPr>
                <w:rFonts w:ascii="Cambria Math" w:eastAsia="Cambria Math"/>
                <w:sz w:val="24"/>
                <w:szCs w:val="24"/>
              </w:rPr>
            </w:pPr>
            <w:r w:rsidRPr="00413EDA">
              <w:rPr>
                <w:rFonts w:ascii="Cambria Math" w:eastAsia="Cambria Math"/>
                <w:color w:val="FF0000"/>
                <w:spacing w:val="-10"/>
                <w:sz w:val="24"/>
                <w:szCs w:val="24"/>
              </w:rPr>
              <w:t>𝟐</w:t>
            </w:r>
          </w:p>
          <w:p w:rsidR="00FC640E" w:rsidRPr="00413EDA" w:rsidRDefault="00522CAD" w:rsidP="00FC640E">
            <w:pPr>
              <w:pStyle w:val="TableParagraph"/>
              <w:spacing w:before="208"/>
              <w:ind w:left="116" w:right="98"/>
              <w:jc w:val="center"/>
              <w:rPr>
                <w:b/>
                <w:sz w:val="24"/>
                <w:szCs w:val="24"/>
              </w:rPr>
            </w:pPr>
            <w:r w:rsidRPr="00413EDA">
              <w:rPr>
                <w:sz w:val="24"/>
                <w:szCs w:val="24"/>
              </w:rPr>
              <w:t>Для одноатомного газа</w:t>
            </w:r>
            <w:r w:rsidR="00FC640E" w:rsidRPr="00413EDA">
              <w:rPr>
                <w:spacing w:val="-7"/>
                <w:sz w:val="24"/>
                <w:szCs w:val="24"/>
              </w:rPr>
              <w:t xml:space="preserve"> </w:t>
            </w:r>
            <w:r w:rsidR="00FC640E" w:rsidRPr="00413EDA">
              <w:rPr>
                <w:b/>
                <w:i/>
                <w:color w:val="FF0000"/>
                <w:sz w:val="24"/>
                <w:szCs w:val="24"/>
              </w:rPr>
              <w:t>i=3</w:t>
            </w:r>
            <w:r w:rsidR="00FC640E" w:rsidRPr="00413EDA">
              <w:rPr>
                <w:b/>
                <w:color w:val="FF0000"/>
                <w:sz w:val="24"/>
                <w:szCs w:val="24"/>
              </w:rPr>
              <w:t>,</w:t>
            </w:r>
            <w:r w:rsidR="00FC640E" w:rsidRPr="00413EDA">
              <w:rPr>
                <w:b/>
                <w:color w:val="FF0000"/>
                <w:spacing w:val="-8"/>
                <w:sz w:val="24"/>
                <w:szCs w:val="24"/>
              </w:rPr>
              <w:t xml:space="preserve"> </w:t>
            </w:r>
            <w:r w:rsidRPr="00413EDA">
              <w:rPr>
                <w:sz w:val="24"/>
                <w:szCs w:val="24"/>
                <w:lang w:val="ru-RU"/>
              </w:rPr>
              <w:t>д</w:t>
            </w:r>
            <w:r w:rsidRPr="00413EDA">
              <w:rPr>
                <w:sz w:val="24"/>
                <w:szCs w:val="24"/>
              </w:rPr>
              <w:t>ля двухатомного газа</w:t>
            </w:r>
            <w:r w:rsidR="00FC640E" w:rsidRPr="00413EDA">
              <w:rPr>
                <w:sz w:val="24"/>
                <w:szCs w:val="24"/>
              </w:rPr>
              <w:t xml:space="preserve"> </w:t>
            </w:r>
            <w:r w:rsidR="00FC640E" w:rsidRPr="00413EDA">
              <w:rPr>
                <w:b/>
                <w:i/>
                <w:color w:val="FF0000"/>
                <w:sz w:val="24"/>
                <w:szCs w:val="24"/>
              </w:rPr>
              <w:t>i=5</w:t>
            </w:r>
            <w:r w:rsidR="00FC640E" w:rsidRPr="00413EDA">
              <w:rPr>
                <w:b/>
                <w:color w:val="FF0000"/>
                <w:sz w:val="24"/>
                <w:szCs w:val="24"/>
              </w:rPr>
              <w:t>,</w:t>
            </w:r>
          </w:p>
          <w:p w:rsidR="00FC640E" w:rsidRPr="00413EDA" w:rsidRDefault="00522CAD" w:rsidP="00FC640E">
            <w:pPr>
              <w:pStyle w:val="TableParagraph"/>
              <w:spacing w:before="39"/>
              <w:ind w:left="14"/>
              <w:jc w:val="center"/>
              <w:rPr>
                <w:rFonts w:ascii="Cambria Math" w:eastAsia="Cambria Math" w:hAnsi="Cambria Math"/>
                <w:sz w:val="24"/>
                <w:szCs w:val="24"/>
              </w:rPr>
            </w:pPr>
            <w:r w:rsidRPr="00413EDA">
              <w:rPr>
                <w:rFonts w:ascii="Cambria Math" w:eastAsia="Cambria Math" w:hAnsi="Cambria Math"/>
                <w:sz w:val="24"/>
                <w:szCs w:val="24"/>
                <w:lang w:val="ru-RU"/>
              </w:rPr>
              <w:t>д</w:t>
            </w:r>
            <w:r w:rsidRPr="00413EDA">
              <w:rPr>
                <w:rFonts w:ascii="Cambria Math" w:eastAsia="Cambria Math" w:hAnsi="Cambria Math"/>
                <w:sz w:val="24"/>
                <w:szCs w:val="24"/>
              </w:rPr>
              <w:t xml:space="preserve">ля трехатомного газа </w:t>
            </w:r>
            <w:r w:rsidR="00FC640E" w:rsidRPr="00413EDA">
              <w:rPr>
                <w:rFonts w:ascii="Cambria Math" w:eastAsia="Cambria Math" w:hAnsi="Cambria Math"/>
                <w:color w:val="FF0000"/>
                <w:sz w:val="24"/>
                <w:szCs w:val="24"/>
              </w:rPr>
              <w:t>𝒊</w:t>
            </w:r>
            <w:r w:rsidR="00FC640E" w:rsidRPr="00413EDA">
              <w:rPr>
                <w:rFonts w:ascii="Cambria Math" w:eastAsia="Cambria Math" w:hAnsi="Cambria Math"/>
                <w:color w:val="FF0000"/>
                <w:spacing w:val="13"/>
                <w:sz w:val="24"/>
                <w:szCs w:val="24"/>
              </w:rPr>
              <w:t xml:space="preserve"> </w:t>
            </w:r>
            <w:r w:rsidR="00FC640E" w:rsidRPr="00413EDA">
              <w:rPr>
                <w:rFonts w:ascii="Cambria Math" w:eastAsia="Cambria Math" w:hAnsi="Cambria Math"/>
                <w:color w:val="FF0000"/>
                <w:sz w:val="24"/>
                <w:szCs w:val="24"/>
              </w:rPr>
              <w:t>=</w:t>
            </w:r>
            <w:r w:rsidR="00FC640E" w:rsidRPr="00413EDA">
              <w:rPr>
                <w:rFonts w:ascii="Cambria Math" w:eastAsia="Cambria Math" w:hAnsi="Cambria Math"/>
                <w:color w:val="FF0000"/>
                <w:spacing w:val="12"/>
                <w:sz w:val="24"/>
                <w:szCs w:val="24"/>
              </w:rPr>
              <w:t xml:space="preserve"> </w:t>
            </w:r>
            <w:r w:rsidR="00FC640E" w:rsidRPr="00413EDA">
              <w:rPr>
                <w:rFonts w:ascii="Cambria Math" w:eastAsia="Cambria Math" w:hAnsi="Cambria Math"/>
                <w:color w:val="FF0000"/>
                <w:spacing w:val="-12"/>
                <w:sz w:val="24"/>
                <w:szCs w:val="24"/>
              </w:rPr>
              <w:t>𝟔</w:t>
            </w:r>
          </w:p>
        </w:tc>
        <w:tc>
          <w:tcPr>
            <w:tcW w:w="3686" w:type="dxa"/>
          </w:tcPr>
          <w:p w:rsidR="00FC640E" w:rsidRPr="00413EDA" w:rsidRDefault="00FC640E" w:rsidP="00FC640E">
            <w:pPr>
              <w:pStyle w:val="TableParagraph"/>
              <w:spacing w:line="237" w:lineRule="auto"/>
              <w:ind w:left="112"/>
              <w:rPr>
                <w:sz w:val="24"/>
                <w:szCs w:val="24"/>
              </w:rPr>
            </w:pPr>
            <w:r w:rsidRPr="00413EDA">
              <w:rPr>
                <w:rFonts w:ascii="Cambria Math" w:eastAsia="Cambria Math" w:hAnsi="Cambria Math"/>
                <w:color w:val="FF0000"/>
                <w:sz w:val="24"/>
                <w:szCs w:val="24"/>
              </w:rPr>
              <w:t xml:space="preserve">𝛥𝑈 </w:t>
            </w:r>
            <w:r w:rsidRPr="00413EDA">
              <w:rPr>
                <w:i/>
                <w:color w:val="FF0000"/>
                <w:sz w:val="24"/>
                <w:szCs w:val="24"/>
              </w:rPr>
              <w:t>–</w:t>
            </w:r>
            <w:r w:rsidRPr="00413EDA">
              <w:rPr>
                <w:i/>
                <w:color w:val="FF0000"/>
                <w:spacing w:val="-10"/>
                <w:sz w:val="24"/>
                <w:szCs w:val="24"/>
              </w:rPr>
              <w:t xml:space="preserve"> </w:t>
            </w:r>
            <w:r w:rsidR="00522CAD" w:rsidRPr="00413EDA">
              <w:rPr>
                <w:spacing w:val="-4"/>
                <w:sz w:val="24"/>
                <w:szCs w:val="24"/>
                <w:lang w:val="ru-RU"/>
              </w:rPr>
              <w:t>изменение внутренней энергии</w:t>
            </w:r>
            <w:r w:rsidR="00522CAD" w:rsidRPr="00413EDA">
              <w:rPr>
                <w:sz w:val="24"/>
                <w:szCs w:val="24"/>
              </w:rPr>
              <w:t xml:space="preserve"> </w:t>
            </w:r>
            <w:r w:rsidRPr="00413EDA">
              <w:rPr>
                <w:sz w:val="24"/>
                <w:szCs w:val="24"/>
              </w:rPr>
              <w:t>[Дж]</w:t>
            </w:r>
          </w:p>
          <w:p w:rsidR="00FC640E" w:rsidRPr="00413EDA" w:rsidRDefault="00FC640E" w:rsidP="00FC640E">
            <w:pPr>
              <w:pStyle w:val="TableParagraph"/>
              <w:spacing w:line="281" w:lineRule="exact"/>
              <w:ind w:left="112"/>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00522CAD" w:rsidRPr="00413EDA">
              <w:rPr>
                <w:sz w:val="24"/>
                <w:szCs w:val="24"/>
                <w:lang w:val="ru-RU"/>
              </w:rPr>
              <w:t>количество вещества</w:t>
            </w:r>
            <w:r w:rsidR="00522CAD"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522CAD" w:rsidRPr="00413EDA" w:rsidRDefault="00522CAD" w:rsidP="00522CAD">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𝑅=8,31</w:t>
            </w:r>
            <w:r w:rsidRPr="00413EDA">
              <w:rPr>
                <w:sz w:val="24"/>
                <w:szCs w:val="24"/>
              </w:rPr>
              <w:t>универсал</w:t>
            </w:r>
            <w:proofErr w:type="spellStart"/>
            <w:r w:rsidRPr="00413EDA">
              <w:rPr>
                <w:sz w:val="24"/>
                <w:szCs w:val="24"/>
                <w:lang w:val="ru-RU"/>
              </w:rPr>
              <w:t>ьная</w:t>
            </w:r>
            <w:proofErr w:type="spellEnd"/>
            <w:r w:rsidRPr="00413EDA">
              <w:rPr>
                <w:sz w:val="24"/>
                <w:szCs w:val="24"/>
                <w:lang w:val="ru-RU"/>
              </w:rPr>
              <w:t xml:space="preserve"> </w:t>
            </w:r>
            <w:r w:rsidRPr="00413EDA">
              <w:rPr>
                <w:sz w:val="24"/>
                <w:szCs w:val="24"/>
              </w:rPr>
              <w:t>газ</w:t>
            </w:r>
            <w:proofErr w:type="spellStart"/>
            <w:r w:rsidRPr="00413EDA">
              <w:rPr>
                <w:sz w:val="24"/>
                <w:szCs w:val="24"/>
                <w:lang w:val="ru-RU"/>
              </w:rPr>
              <w:t>овая</w:t>
            </w:r>
            <w:proofErr w:type="spellEnd"/>
            <w:r w:rsidRPr="00413EDA">
              <w:rPr>
                <w:sz w:val="24"/>
                <w:szCs w:val="24"/>
                <w:lang w:val="ru-RU"/>
              </w:rPr>
              <w:t xml:space="preserve"> постоянная</w:t>
            </w:r>
            <w:r w:rsidRPr="00413EDA">
              <w:rPr>
                <w:sz w:val="24"/>
                <w:szCs w:val="24"/>
              </w:rPr>
              <w:t xml:space="preserve">[Дж/(моль·К)] </w:t>
            </w:r>
          </w:p>
          <w:p w:rsidR="00FC640E" w:rsidRPr="00413EDA" w:rsidRDefault="00FC640E" w:rsidP="00FC640E">
            <w:pPr>
              <w:pStyle w:val="TableParagraph"/>
              <w:spacing w:before="1" w:line="281" w:lineRule="exact"/>
              <w:ind w:left="112"/>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2</w:t>
            </w:r>
            <w:r w:rsidRPr="00413EDA">
              <w:rPr>
                <w:rFonts w:ascii="Cambria Math" w:eastAsia="Cambria Math" w:hAnsi="Cambria Math"/>
                <w:color w:val="FF0000"/>
                <w:spacing w:val="9"/>
                <w:sz w:val="24"/>
                <w:szCs w:val="24"/>
              </w:rPr>
              <w:t xml:space="preserve"> </w:t>
            </w:r>
            <w:r w:rsidRPr="00413EDA">
              <w:rPr>
                <w:i/>
                <w:color w:val="FF0000"/>
                <w:sz w:val="24"/>
                <w:szCs w:val="24"/>
              </w:rPr>
              <w:t>–</w:t>
            </w:r>
            <w:r w:rsidRPr="00413EDA">
              <w:rPr>
                <w:i/>
                <w:color w:val="FF0000"/>
                <w:spacing w:val="-5"/>
                <w:sz w:val="24"/>
                <w:szCs w:val="24"/>
              </w:rPr>
              <w:t xml:space="preserve"> </w:t>
            </w:r>
            <w:r w:rsidR="00522CAD" w:rsidRPr="00413EDA">
              <w:rPr>
                <w:sz w:val="24"/>
                <w:szCs w:val="24"/>
                <w:lang w:val="ru-RU"/>
              </w:rPr>
              <w:t xml:space="preserve">конечная </w:t>
            </w:r>
            <w:r w:rsidRPr="00413EDA">
              <w:rPr>
                <w:spacing w:val="-5"/>
                <w:sz w:val="24"/>
                <w:szCs w:val="24"/>
              </w:rPr>
              <w:t xml:space="preserve"> </w:t>
            </w:r>
            <w:r w:rsidRPr="00413EDA">
              <w:rPr>
                <w:sz w:val="24"/>
                <w:szCs w:val="24"/>
              </w:rPr>
              <w:t>температура</w:t>
            </w:r>
            <w:r w:rsidRPr="00413EDA">
              <w:rPr>
                <w:spacing w:val="-6"/>
                <w:sz w:val="24"/>
                <w:szCs w:val="24"/>
              </w:rPr>
              <w:t xml:space="preserve"> </w:t>
            </w:r>
            <w:r w:rsidRPr="00413EDA">
              <w:rPr>
                <w:spacing w:val="-5"/>
                <w:sz w:val="24"/>
                <w:szCs w:val="24"/>
              </w:rPr>
              <w:t>[К]</w:t>
            </w:r>
          </w:p>
          <w:p w:rsidR="00FC640E" w:rsidRPr="00413EDA" w:rsidRDefault="00FC640E" w:rsidP="00522CAD">
            <w:pPr>
              <w:pStyle w:val="TableParagraph"/>
              <w:spacing w:line="281" w:lineRule="exact"/>
              <w:ind w:left="112"/>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1</w:t>
            </w:r>
            <w:r w:rsidRPr="00413EDA">
              <w:rPr>
                <w:rFonts w:ascii="Cambria Math" w:eastAsia="Cambria Math" w:hAnsi="Cambria Math"/>
                <w:color w:val="FF0000"/>
                <w:spacing w:val="7"/>
                <w:sz w:val="24"/>
                <w:szCs w:val="24"/>
              </w:rPr>
              <w:t xml:space="preserve"> </w:t>
            </w:r>
            <w:r w:rsidRPr="00413EDA">
              <w:rPr>
                <w:i/>
                <w:color w:val="FF0000"/>
                <w:sz w:val="24"/>
                <w:szCs w:val="24"/>
              </w:rPr>
              <w:t>–</w:t>
            </w:r>
            <w:r w:rsidRPr="00413EDA">
              <w:rPr>
                <w:i/>
                <w:color w:val="FF0000"/>
                <w:spacing w:val="-7"/>
                <w:sz w:val="24"/>
                <w:szCs w:val="24"/>
              </w:rPr>
              <w:t xml:space="preserve"> </w:t>
            </w:r>
            <w:r w:rsidR="00522CAD" w:rsidRPr="00413EDA">
              <w:rPr>
                <w:sz w:val="24"/>
                <w:szCs w:val="24"/>
                <w:lang w:val="ru-RU"/>
              </w:rPr>
              <w:t>начальная</w:t>
            </w:r>
            <w:r w:rsidRPr="00413EDA">
              <w:rPr>
                <w:spacing w:val="-7"/>
                <w:sz w:val="24"/>
                <w:szCs w:val="24"/>
              </w:rPr>
              <w:t xml:space="preserve"> </w:t>
            </w:r>
            <w:r w:rsidRPr="00413EDA">
              <w:rPr>
                <w:sz w:val="24"/>
                <w:szCs w:val="24"/>
              </w:rPr>
              <w:t>температура</w:t>
            </w:r>
            <w:r w:rsidRPr="00413EDA">
              <w:rPr>
                <w:spacing w:val="-8"/>
                <w:sz w:val="24"/>
                <w:szCs w:val="24"/>
              </w:rPr>
              <w:t xml:space="preserve"> </w:t>
            </w:r>
            <w:r w:rsidRPr="00413EDA">
              <w:rPr>
                <w:spacing w:val="-5"/>
                <w:sz w:val="24"/>
                <w:szCs w:val="24"/>
              </w:rPr>
              <w:t>[К]</w:t>
            </w:r>
          </w:p>
        </w:tc>
        <w:tc>
          <w:tcPr>
            <w:tcW w:w="20" w:type="dxa"/>
            <w:vMerge/>
            <w:tcBorders>
              <w:top w:val="nil"/>
              <w:bottom w:val="single" w:sz="4" w:space="0" w:color="000000"/>
              <w:right w:val="nil"/>
            </w:tcBorders>
          </w:tcPr>
          <w:p w:rsidR="00FC640E" w:rsidRPr="00FC640E" w:rsidRDefault="00FC640E" w:rsidP="00FC640E">
            <w:pPr>
              <w:rPr>
                <w:sz w:val="2"/>
                <w:szCs w:val="2"/>
                <w:lang w:val="ru-RU"/>
              </w:rPr>
            </w:pPr>
          </w:p>
        </w:tc>
      </w:tr>
      <w:tr w:rsidR="00FC640E" w:rsidRPr="006C6CBD" w:rsidTr="00837359">
        <w:trPr>
          <w:trHeight w:val="2677"/>
        </w:trPr>
        <w:tc>
          <w:tcPr>
            <w:tcW w:w="45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35"/>
              <w:rPr>
                <w:b/>
                <w:sz w:val="24"/>
                <w:szCs w:val="24"/>
              </w:rPr>
            </w:pPr>
          </w:p>
          <w:p w:rsidR="00FC640E" w:rsidRPr="00413EDA" w:rsidRDefault="00FC640E" w:rsidP="00FC640E">
            <w:pPr>
              <w:pStyle w:val="TableParagraph"/>
              <w:ind w:left="58" w:right="43"/>
              <w:jc w:val="center"/>
              <w:rPr>
                <w:sz w:val="24"/>
                <w:szCs w:val="24"/>
              </w:rPr>
            </w:pPr>
            <w:r w:rsidRPr="00413EDA">
              <w:rPr>
                <w:spacing w:val="-10"/>
                <w:sz w:val="24"/>
                <w:szCs w:val="24"/>
              </w:rPr>
              <w:t>5</w:t>
            </w:r>
          </w:p>
        </w:tc>
        <w:tc>
          <w:tcPr>
            <w:tcW w:w="2095"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522CAD" w:rsidP="00522CAD">
            <w:pPr>
              <w:pStyle w:val="TableParagraph"/>
              <w:ind w:left="107"/>
              <w:rPr>
                <w:b/>
                <w:sz w:val="24"/>
                <w:szCs w:val="24"/>
                <w:lang w:val="ru-RU"/>
              </w:rPr>
            </w:pPr>
            <w:r w:rsidRPr="00413EDA">
              <w:rPr>
                <w:b/>
                <w:spacing w:val="-2"/>
                <w:sz w:val="24"/>
                <w:szCs w:val="24"/>
                <w:lang w:val="ru-RU"/>
              </w:rPr>
              <w:t>Первый закон термодинамики</w:t>
            </w:r>
          </w:p>
        </w:tc>
        <w:tc>
          <w:tcPr>
            <w:tcW w:w="3969" w:type="dxa"/>
            <w:shd w:val="clear" w:color="auto" w:fill="F1F1F1"/>
          </w:tcPr>
          <w:p w:rsidR="00FC640E" w:rsidRPr="00413EDA" w:rsidRDefault="00FC640E" w:rsidP="00FC640E">
            <w:pPr>
              <w:pStyle w:val="TableParagraph"/>
              <w:spacing w:before="182"/>
              <w:ind w:left="16"/>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4"/>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z w:val="24"/>
                <w:szCs w:val="24"/>
              </w:rPr>
              <w:t>𝜟𝑼</w:t>
            </w:r>
            <w:r w:rsidRPr="00413EDA">
              <w:rPr>
                <w:rFonts w:ascii="Cambria Math" w:eastAsia="Cambria Math"/>
                <w:color w:val="FF0000"/>
                <w:spacing w:val="-2"/>
                <w:sz w:val="24"/>
                <w:szCs w:val="24"/>
              </w:rPr>
              <w:t xml:space="preserve"> </w:t>
            </w:r>
            <w:r w:rsidRPr="00413EDA">
              <w:rPr>
                <w:rFonts w:ascii="Cambria Math" w:eastAsia="Cambria Math"/>
                <w:color w:val="FF0000"/>
                <w:sz w:val="24"/>
                <w:szCs w:val="24"/>
              </w:rPr>
              <w:t xml:space="preserve">+ </w:t>
            </w:r>
            <w:r w:rsidRPr="00413EDA">
              <w:rPr>
                <w:rFonts w:ascii="Cambria Math" w:eastAsia="Cambria Math"/>
                <w:color w:val="FF0000"/>
                <w:spacing w:val="-10"/>
                <w:sz w:val="24"/>
                <w:szCs w:val="24"/>
              </w:rPr>
              <w:t>𝑨</w:t>
            </w:r>
          </w:p>
          <w:p w:rsidR="00FC640E" w:rsidRPr="00413EDA" w:rsidRDefault="00FC640E" w:rsidP="00FC640E">
            <w:pPr>
              <w:pStyle w:val="TableParagraph"/>
              <w:spacing w:before="17" w:line="237" w:lineRule="auto"/>
              <w:ind w:left="118" w:right="99"/>
              <w:jc w:val="center"/>
              <w:rPr>
                <w:sz w:val="20"/>
                <w:szCs w:val="20"/>
              </w:rPr>
            </w:pPr>
            <w:r w:rsidRPr="00413EDA">
              <w:rPr>
                <w:rFonts w:ascii="Cambria Math" w:eastAsia="Cambria Math" w:hAnsi="Cambria Math"/>
                <w:color w:val="FF0000"/>
                <w:sz w:val="20"/>
                <w:szCs w:val="20"/>
              </w:rPr>
              <w:t>+𝑸</w:t>
            </w:r>
            <w:r w:rsidRPr="00413EDA">
              <w:rPr>
                <w:rFonts w:ascii="Cambria Math" w:eastAsia="Cambria Math" w:hAnsi="Cambria Math"/>
                <w:color w:val="FF0000"/>
                <w:spacing w:val="-3"/>
                <w:sz w:val="20"/>
                <w:szCs w:val="20"/>
              </w:rPr>
              <w:t xml:space="preserve"> </w:t>
            </w:r>
            <w:r w:rsidRPr="00413EDA">
              <w:rPr>
                <w:color w:val="FF0000"/>
                <w:sz w:val="20"/>
                <w:szCs w:val="20"/>
              </w:rPr>
              <w:t>–</w:t>
            </w:r>
            <w:r w:rsidRPr="00413EDA">
              <w:rPr>
                <w:color w:val="FF0000"/>
                <w:spacing w:val="-9"/>
                <w:sz w:val="20"/>
                <w:szCs w:val="20"/>
              </w:rPr>
              <w:t xml:space="preserve"> </w:t>
            </w:r>
            <w:r w:rsidR="00522CAD" w:rsidRPr="00413EDA">
              <w:rPr>
                <w:sz w:val="20"/>
                <w:szCs w:val="20"/>
                <w:lang w:val="ru-RU"/>
              </w:rPr>
              <w:t xml:space="preserve">передано газу теплота </w:t>
            </w:r>
            <w:r w:rsidRPr="00413EDA">
              <w:rPr>
                <w:sz w:val="20"/>
                <w:szCs w:val="20"/>
              </w:rPr>
              <w:t>(газ</w:t>
            </w:r>
            <w:r w:rsidRPr="00413EDA">
              <w:rPr>
                <w:spacing w:val="-8"/>
                <w:sz w:val="20"/>
                <w:szCs w:val="20"/>
              </w:rPr>
              <w:t xml:space="preserve"> </w:t>
            </w:r>
            <w:r w:rsidR="00522CAD" w:rsidRPr="00413EDA">
              <w:rPr>
                <w:sz w:val="20"/>
                <w:szCs w:val="20"/>
                <w:lang w:val="ru-RU"/>
              </w:rPr>
              <w:t>получил тепло</w:t>
            </w:r>
            <w:r w:rsidRPr="00413EDA">
              <w:rPr>
                <w:spacing w:val="-4"/>
                <w:sz w:val="20"/>
                <w:szCs w:val="20"/>
              </w:rPr>
              <w:t>)</w:t>
            </w:r>
          </w:p>
          <w:p w:rsidR="00FC640E" w:rsidRPr="00413EDA" w:rsidRDefault="00FC640E" w:rsidP="00FC640E">
            <w:pPr>
              <w:pStyle w:val="TableParagraph"/>
              <w:spacing w:before="2"/>
              <w:ind w:left="488" w:right="471" w:firstLine="1"/>
              <w:jc w:val="center"/>
              <w:rPr>
                <w:sz w:val="20"/>
                <w:szCs w:val="20"/>
              </w:rPr>
            </w:pPr>
            <w:r w:rsidRPr="00413EDA">
              <w:rPr>
                <w:rFonts w:ascii="Cambria Math" w:eastAsia="Cambria Math" w:hAnsi="Cambria Math"/>
                <w:color w:val="FF0000"/>
                <w:sz w:val="20"/>
                <w:szCs w:val="20"/>
              </w:rPr>
              <w:t xml:space="preserve">−𝑸 </w:t>
            </w:r>
            <w:r w:rsidRPr="00413EDA">
              <w:rPr>
                <w:color w:val="FF0000"/>
                <w:sz w:val="20"/>
                <w:szCs w:val="20"/>
              </w:rPr>
              <w:t xml:space="preserve">– </w:t>
            </w:r>
            <w:r w:rsidR="00522CAD" w:rsidRPr="00413EDA">
              <w:rPr>
                <w:sz w:val="20"/>
                <w:szCs w:val="20"/>
              </w:rPr>
              <w:t xml:space="preserve">тепло передано окружающей среде </w:t>
            </w:r>
            <w:r w:rsidRPr="00413EDA">
              <w:rPr>
                <w:sz w:val="20"/>
                <w:szCs w:val="20"/>
              </w:rPr>
              <w:t>(газ</w:t>
            </w:r>
            <w:r w:rsidRPr="00413EDA">
              <w:rPr>
                <w:spacing w:val="-3"/>
                <w:sz w:val="20"/>
                <w:szCs w:val="20"/>
              </w:rPr>
              <w:t xml:space="preserve"> </w:t>
            </w:r>
            <w:r w:rsidR="00522CAD" w:rsidRPr="00413EDA">
              <w:rPr>
                <w:sz w:val="20"/>
                <w:szCs w:val="20"/>
                <w:lang w:val="ru-RU"/>
              </w:rPr>
              <w:t>потерял тепло</w:t>
            </w:r>
            <w:r w:rsidRPr="00413EDA">
              <w:rPr>
                <w:spacing w:val="-2"/>
                <w:sz w:val="20"/>
                <w:szCs w:val="20"/>
              </w:rPr>
              <w:t>)</w:t>
            </w:r>
          </w:p>
          <w:p w:rsidR="00FC640E" w:rsidRPr="00413EDA" w:rsidRDefault="00FC640E" w:rsidP="00FC640E">
            <w:pPr>
              <w:pStyle w:val="TableParagraph"/>
              <w:spacing w:before="2" w:line="281" w:lineRule="exact"/>
              <w:ind w:left="19"/>
              <w:jc w:val="center"/>
              <w:rPr>
                <w:sz w:val="20"/>
                <w:szCs w:val="20"/>
                <w:lang w:val="ru-RU"/>
              </w:rPr>
            </w:pPr>
            <w:r w:rsidRPr="00413EDA">
              <w:rPr>
                <w:rFonts w:ascii="Cambria Math" w:eastAsia="Cambria Math" w:hAnsi="Cambria Math"/>
                <w:color w:val="FF0000"/>
                <w:sz w:val="20"/>
                <w:szCs w:val="20"/>
              </w:rPr>
              <w:t>+𝜟𝑼</w:t>
            </w:r>
            <w:r w:rsidRPr="00413EDA">
              <w:rPr>
                <w:color w:val="FF0000"/>
                <w:sz w:val="20"/>
                <w:szCs w:val="20"/>
              </w:rPr>
              <w:t>–</w:t>
            </w:r>
            <w:r w:rsidRPr="00413EDA">
              <w:rPr>
                <w:color w:val="FF0000"/>
                <w:spacing w:val="-4"/>
                <w:sz w:val="20"/>
                <w:szCs w:val="20"/>
              </w:rPr>
              <w:t xml:space="preserve"> </w:t>
            </w:r>
            <w:r w:rsidRPr="00413EDA">
              <w:rPr>
                <w:sz w:val="20"/>
                <w:szCs w:val="20"/>
              </w:rPr>
              <w:t>температура</w:t>
            </w:r>
            <w:r w:rsidRPr="00413EDA">
              <w:rPr>
                <w:spacing w:val="-3"/>
                <w:sz w:val="20"/>
                <w:szCs w:val="20"/>
              </w:rPr>
              <w:t xml:space="preserve"> </w:t>
            </w:r>
            <w:r w:rsidR="00522CAD" w:rsidRPr="00413EDA">
              <w:rPr>
                <w:spacing w:val="-4"/>
                <w:sz w:val="20"/>
                <w:szCs w:val="20"/>
                <w:lang w:val="ru-RU"/>
              </w:rPr>
              <w:t>повысилась</w:t>
            </w:r>
          </w:p>
          <w:p w:rsidR="00FC640E" w:rsidRPr="00413EDA" w:rsidRDefault="00FC640E" w:rsidP="00FC640E">
            <w:pPr>
              <w:pStyle w:val="TableParagraph"/>
              <w:spacing w:line="281" w:lineRule="exact"/>
              <w:ind w:left="18"/>
              <w:jc w:val="center"/>
              <w:rPr>
                <w:sz w:val="20"/>
                <w:szCs w:val="20"/>
              </w:rPr>
            </w:pPr>
            <w:r w:rsidRPr="00413EDA">
              <w:rPr>
                <w:rFonts w:ascii="Cambria Math" w:eastAsia="Cambria Math" w:hAnsi="Cambria Math"/>
                <w:color w:val="FF0000"/>
                <w:sz w:val="20"/>
                <w:szCs w:val="20"/>
              </w:rPr>
              <w:t>−𝜟𝑼</w:t>
            </w:r>
            <w:r w:rsidRPr="00413EDA">
              <w:rPr>
                <w:color w:val="FF0000"/>
                <w:sz w:val="20"/>
                <w:szCs w:val="20"/>
              </w:rPr>
              <w:t>–</w:t>
            </w:r>
            <w:r w:rsidRPr="00413EDA">
              <w:rPr>
                <w:color w:val="FF0000"/>
                <w:spacing w:val="-4"/>
                <w:sz w:val="20"/>
                <w:szCs w:val="20"/>
              </w:rPr>
              <w:t xml:space="preserve"> </w:t>
            </w:r>
            <w:r w:rsidRPr="00413EDA">
              <w:rPr>
                <w:sz w:val="20"/>
                <w:szCs w:val="20"/>
              </w:rPr>
              <w:t>температура</w:t>
            </w:r>
            <w:r w:rsidRPr="00413EDA">
              <w:rPr>
                <w:spacing w:val="-3"/>
                <w:sz w:val="20"/>
                <w:szCs w:val="20"/>
              </w:rPr>
              <w:t xml:space="preserve"> </w:t>
            </w:r>
            <w:r w:rsidR="00522CAD" w:rsidRPr="00413EDA">
              <w:rPr>
                <w:sz w:val="20"/>
                <w:szCs w:val="20"/>
                <w:lang w:val="ru-RU"/>
              </w:rPr>
              <w:t>понизилась</w:t>
            </w:r>
            <w:r w:rsidRPr="00413EDA">
              <w:rPr>
                <w:spacing w:val="-3"/>
                <w:sz w:val="20"/>
                <w:szCs w:val="20"/>
              </w:rPr>
              <w:t xml:space="preserve"> </w:t>
            </w:r>
            <w:r w:rsidRPr="00413EDA">
              <w:rPr>
                <w:spacing w:val="-4"/>
                <w:sz w:val="20"/>
                <w:szCs w:val="20"/>
              </w:rPr>
              <w:t>[Дж]</w:t>
            </w:r>
          </w:p>
          <w:p w:rsidR="00FC640E" w:rsidRPr="00413EDA" w:rsidRDefault="00FC640E" w:rsidP="00FC640E">
            <w:pPr>
              <w:pStyle w:val="TableParagraph"/>
              <w:spacing w:before="30"/>
              <w:ind w:left="185" w:right="169" w:hanging="1"/>
              <w:jc w:val="center"/>
              <w:rPr>
                <w:sz w:val="20"/>
                <w:szCs w:val="20"/>
                <w:lang w:val="ru-RU"/>
              </w:rPr>
            </w:pPr>
            <w:r w:rsidRPr="00413EDA">
              <w:rPr>
                <w:rFonts w:ascii="Cambria Math" w:eastAsia="Cambria Math" w:hAnsi="Cambria Math"/>
                <w:color w:val="FF0000"/>
                <w:sz w:val="20"/>
                <w:szCs w:val="20"/>
              </w:rPr>
              <w:t xml:space="preserve">+𝑨 </w:t>
            </w:r>
            <w:r w:rsidR="00522CAD" w:rsidRPr="00413EDA">
              <w:rPr>
                <w:color w:val="FF0000"/>
                <w:sz w:val="20"/>
                <w:szCs w:val="20"/>
              </w:rPr>
              <w:t>–</w:t>
            </w:r>
            <w:r w:rsidRPr="00413EDA">
              <w:rPr>
                <w:color w:val="FF0000"/>
                <w:sz w:val="20"/>
                <w:szCs w:val="20"/>
              </w:rPr>
              <w:t xml:space="preserve"> </w:t>
            </w:r>
            <w:r w:rsidR="00522CAD" w:rsidRPr="00413EDA">
              <w:rPr>
                <w:sz w:val="20"/>
                <w:szCs w:val="20"/>
                <w:lang w:val="ru-RU"/>
              </w:rPr>
              <w:t>газ совершил работу</w:t>
            </w:r>
          </w:p>
          <w:p w:rsidR="00FC640E" w:rsidRPr="00413EDA" w:rsidRDefault="00FC640E" w:rsidP="00413EDA">
            <w:pPr>
              <w:pStyle w:val="TableParagraph"/>
              <w:spacing w:before="20" w:line="270" w:lineRule="atLeast"/>
              <w:ind w:left="303" w:right="288"/>
              <w:jc w:val="center"/>
              <w:rPr>
                <w:b/>
                <w:sz w:val="24"/>
                <w:szCs w:val="24"/>
                <w:lang w:val="ru-RU"/>
              </w:rPr>
            </w:pPr>
            <w:r w:rsidRPr="00413EDA">
              <w:rPr>
                <w:rFonts w:ascii="Cambria Math" w:eastAsia="Cambria Math" w:hAnsi="Cambria Math"/>
                <w:color w:val="FF0000"/>
                <w:sz w:val="20"/>
                <w:szCs w:val="20"/>
              </w:rPr>
              <w:t xml:space="preserve">−𝑨 </w:t>
            </w:r>
            <w:r w:rsidRPr="00413EDA">
              <w:rPr>
                <w:color w:val="FF0000"/>
                <w:sz w:val="20"/>
                <w:szCs w:val="20"/>
              </w:rPr>
              <w:t xml:space="preserve">– </w:t>
            </w:r>
            <w:r w:rsidR="00413EDA" w:rsidRPr="00413EDA">
              <w:rPr>
                <w:sz w:val="20"/>
                <w:szCs w:val="20"/>
                <w:lang w:val="ru-RU"/>
              </w:rPr>
              <w:t>работа совершена над газом</w:t>
            </w:r>
          </w:p>
        </w:tc>
        <w:tc>
          <w:tcPr>
            <w:tcW w:w="3686" w:type="dxa"/>
            <w:shd w:val="clear" w:color="auto" w:fill="F1F1F1"/>
          </w:tcPr>
          <w:p w:rsidR="00FC640E" w:rsidRPr="00413EDA" w:rsidRDefault="00FC640E" w:rsidP="00FC640E">
            <w:pPr>
              <w:pStyle w:val="TableParagraph"/>
              <w:rPr>
                <w:b/>
                <w:sz w:val="24"/>
                <w:szCs w:val="24"/>
              </w:rPr>
            </w:pPr>
          </w:p>
          <w:p w:rsidR="00FC640E" w:rsidRPr="00413EDA" w:rsidRDefault="00837359" w:rsidP="00FC640E">
            <w:pPr>
              <w:pStyle w:val="TableParagraph"/>
              <w:rPr>
                <w:b/>
                <w:sz w:val="24"/>
                <w:szCs w:val="24"/>
              </w:rPr>
            </w:pPr>
            <w:r w:rsidRPr="00413EDA">
              <w:rPr>
                <w:noProof/>
                <w:sz w:val="24"/>
                <w:szCs w:val="24"/>
                <w:lang w:val="ru-RU" w:eastAsia="ru-RU"/>
              </w:rPr>
              <w:drawing>
                <wp:inline distT="0" distB="0" distL="0" distR="0" wp14:anchorId="7B03D329" wp14:editId="5CC8CAF9">
                  <wp:extent cx="1417955" cy="685800"/>
                  <wp:effectExtent l="0" t="0" r="0" b="0"/>
                  <wp:docPr id="5"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31" cstate="print"/>
                          <a:stretch>
                            <a:fillRect/>
                          </a:stretch>
                        </pic:blipFill>
                        <pic:spPr>
                          <a:xfrm>
                            <a:off x="0" y="0"/>
                            <a:ext cx="1507521" cy="729119"/>
                          </a:xfrm>
                          <a:prstGeom prst="rect">
                            <a:avLst/>
                          </a:prstGeom>
                        </pic:spPr>
                      </pic:pic>
                    </a:graphicData>
                  </a:graphic>
                </wp:inline>
              </w:drawing>
            </w:r>
          </w:p>
          <w:p w:rsidR="00FC640E" w:rsidRPr="00413EDA" w:rsidRDefault="00FC640E" w:rsidP="00FC640E">
            <w:pPr>
              <w:pStyle w:val="TableParagraph"/>
              <w:spacing w:line="237" w:lineRule="auto"/>
              <w:ind w:left="112"/>
            </w:pPr>
            <w:r w:rsidRPr="00413EDA">
              <w:rPr>
                <w:rFonts w:ascii="Cambria Math" w:eastAsia="Cambria Math" w:hAnsi="Cambria Math"/>
                <w:color w:val="FF0000"/>
              </w:rPr>
              <w:t xml:space="preserve">𝑄 </w:t>
            </w:r>
            <w:r w:rsidRPr="00413EDA">
              <w:rPr>
                <w:color w:val="FF0000"/>
              </w:rPr>
              <w:t>–</w:t>
            </w:r>
            <w:r w:rsidRPr="00413EDA">
              <w:rPr>
                <w:color w:val="FF0000"/>
                <w:spacing w:val="-8"/>
              </w:rPr>
              <w:t xml:space="preserve"> </w:t>
            </w:r>
            <w:r w:rsidR="00413EDA" w:rsidRPr="00413EDA">
              <w:rPr>
                <w:lang w:val="ru-RU"/>
              </w:rPr>
              <w:t>Количество теплоты ,переданное газу</w:t>
            </w:r>
            <w:r w:rsidRPr="00413EDA">
              <w:t xml:space="preserve"> </w:t>
            </w:r>
            <w:r w:rsidRPr="00413EDA">
              <w:rPr>
                <w:spacing w:val="-4"/>
              </w:rPr>
              <w:t>[Дж]</w:t>
            </w:r>
          </w:p>
          <w:p w:rsidR="00FC640E" w:rsidRPr="00413EDA" w:rsidRDefault="00FC640E" w:rsidP="00FC640E">
            <w:pPr>
              <w:pStyle w:val="TableParagraph"/>
              <w:spacing w:before="3" w:line="242" w:lineRule="auto"/>
              <w:ind w:left="112"/>
            </w:pPr>
            <w:r w:rsidRPr="00413EDA">
              <w:rPr>
                <w:rFonts w:ascii="Cambria Math" w:eastAsia="Cambria Math" w:hAnsi="Cambria Math"/>
                <w:color w:val="FF0000"/>
              </w:rPr>
              <w:t>𝛥𝑈</w:t>
            </w:r>
            <w:r w:rsidRPr="00413EDA">
              <w:rPr>
                <w:color w:val="FF0000"/>
              </w:rPr>
              <w:t>–</w:t>
            </w:r>
            <w:r w:rsidRPr="00413EDA">
              <w:rPr>
                <w:color w:val="FF0000"/>
                <w:spacing w:val="-12"/>
              </w:rPr>
              <w:t xml:space="preserve"> </w:t>
            </w:r>
            <w:r w:rsidR="00413EDA" w:rsidRPr="00413EDA">
              <w:rPr>
                <w:lang w:val="ru-RU"/>
              </w:rPr>
              <w:t>изменение внутренней энергии газа</w:t>
            </w:r>
            <w:r w:rsidRPr="00413EDA">
              <w:t xml:space="preserve"> [Дж]</w:t>
            </w:r>
          </w:p>
          <w:p w:rsidR="00FC640E" w:rsidRPr="00413EDA" w:rsidRDefault="00FC640E" w:rsidP="00413EDA">
            <w:pPr>
              <w:pStyle w:val="TableParagraph"/>
              <w:spacing w:line="280" w:lineRule="exact"/>
              <w:ind w:left="112"/>
              <w:rPr>
                <w:sz w:val="24"/>
                <w:szCs w:val="24"/>
              </w:rPr>
            </w:pPr>
            <w:r w:rsidRPr="00413EDA">
              <w:rPr>
                <w:rFonts w:ascii="Cambria Math" w:eastAsia="Cambria Math" w:hAnsi="Cambria Math"/>
                <w:color w:val="FF0000"/>
              </w:rPr>
              <w:t>𝐴</w:t>
            </w:r>
            <w:r w:rsidRPr="00413EDA">
              <w:rPr>
                <w:color w:val="FF0000"/>
              </w:rPr>
              <w:t>–</w:t>
            </w:r>
            <w:r w:rsidRPr="00413EDA">
              <w:rPr>
                <w:color w:val="FF0000"/>
                <w:spacing w:val="-2"/>
              </w:rPr>
              <w:t xml:space="preserve"> </w:t>
            </w:r>
            <w:r w:rsidR="00413EDA" w:rsidRPr="00413EDA">
              <w:rPr>
                <w:lang w:val="ru-RU"/>
              </w:rPr>
              <w:t>работа, совершенная газом</w:t>
            </w:r>
            <w:r w:rsidRPr="00413EDA">
              <w:rPr>
                <w:spacing w:val="-1"/>
              </w:rPr>
              <w:t xml:space="preserve"> </w:t>
            </w:r>
            <w:r w:rsidRPr="00413EDA">
              <w:rPr>
                <w:spacing w:val="-4"/>
              </w:rPr>
              <w:t>[Дж]</w:t>
            </w:r>
          </w:p>
        </w:tc>
        <w:tc>
          <w:tcPr>
            <w:tcW w:w="20" w:type="dxa"/>
            <w:vMerge/>
            <w:tcBorders>
              <w:top w:val="nil"/>
              <w:bottom w:val="single" w:sz="4" w:space="0" w:color="000000"/>
              <w:right w:val="nil"/>
            </w:tcBorders>
          </w:tcPr>
          <w:p w:rsidR="00FC640E" w:rsidRPr="00FC640E" w:rsidRDefault="00FC640E" w:rsidP="00FC640E">
            <w:pPr>
              <w:rPr>
                <w:sz w:val="2"/>
                <w:szCs w:val="2"/>
                <w:lang w:val="kk-KZ"/>
              </w:rPr>
            </w:pPr>
          </w:p>
        </w:tc>
      </w:tr>
    </w:tbl>
    <w:p w:rsidR="00FC640E" w:rsidRPr="00FC640E" w:rsidRDefault="00FC640E" w:rsidP="00FC640E">
      <w:pPr>
        <w:rPr>
          <w:sz w:val="2"/>
          <w:szCs w:val="2"/>
          <w:lang w:val="kk-KZ"/>
        </w:rPr>
        <w:sectPr w:rsidR="00FC640E" w:rsidRPr="00FC640E">
          <w:pgSz w:w="11910" w:h="16840"/>
          <w:pgMar w:top="1000" w:right="0" w:bottom="980" w:left="0" w:header="569" w:footer="795" w:gutter="0"/>
          <w:cols w:space="720"/>
        </w:sectPr>
      </w:pPr>
    </w:p>
    <w:p w:rsidR="00FC640E" w:rsidRPr="00FC640E" w:rsidRDefault="00FC640E" w:rsidP="00FC640E">
      <w:pPr>
        <w:spacing w:before="9"/>
        <w:rPr>
          <w:b/>
          <w:sz w:val="9"/>
          <w:lang w:val="kk-KZ"/>
        </w:rPr>
      </w:pPr>
    </w:p>
    <w:tbl>
      <w:tblPr>
        <w:tblStyle w:val="TableNormal"/>
        <w:tblpPr w:leftFromText="180" w:rightFromText="180" w:vertAnchor="text" w:horzAnchor="margin" w:tblpXSpec="center" w:tblpY="16"/>
        <w:tblOverlap w:val="neve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56"/>
        <w:gridCol w:w="2095"/>
        <w:gridCol w:w="3969"/>
        <w:gridCol w:w="3686"/>
      </w:tblGrid>
      <w:tr w:rsidR="00FC640E" w:rsidRPr="006C6CBD" w:rsidTr="00B923FF">
        <w:trPr>
          <w:trHeight w:val="277"/>
        </w:trPr>
        <w:tc>
          <w:tcPr>
            <w:tcW w:w="456" w:type="dxa"/>
            <w:shd w:val="clear" w:color="auto" w:fill="F1F1F1"/>
          </w:tcPr>
          <w:p w:rsidR="00FC640E" w:rsidRDefault="00FC640E" w:rsidP="00B923FF">
            <w:pPr>
              <w:pStyle w:val="TableParagraph"/>
              <w:rPr>
                <w:sz w:val="20"/>
              </w:rPr>
            </w:pPr>
          </w:p>
        </w:tc>
        <w:tc>
          <w:tcPr>
            <w:tcW w:w="2095" w:type="dxa"/>
            <w:shd w:val="clear" w:color="auto" w:fill="F1F1F1"/>
          </w:tcPr>
          <w:p w:rsidR="00FC640E" w:rsidRDefault="00FC640E" w:rsidP="00B923FF">
            <w:pPr>
              <w:pStyle w:val="TableParagraph"/>
              <w:rPr>
                <w:sz w:val="20"/>
              </w:rPr>
            </w:pPr>
          </w:p>
        </w:tc>
        <w:tc>
          <w:tcPr>
            <w:tcW w:w="3969" w:type="dxa"/>
            <w:shd w:val="clear" w:color="auto" w:fill="F1F1F1"/>
          </w:tcPr>
          <w:p w:rsidR="00FC640E" w:rsidRDefault="00FC640E" w:rsidP="00B923FF">
            <w:pPr>
              <w:pStyle w:val="TableParagraph"/>
              <w:rPr>
                <w:sz w:val="20"/>
              </w:rPr>
            </w:pPr>
          </w:p>
        </w:tc>
        <w:tc>
          <w:tcPr>
            <w:tcW w:w="3686" w:type="dxa"/>
            <w:shd w:val="clear" w:color="auto" w:fill="F1F1F1"/>
          </w:tcPr>
          <w:p w:rsidR="00FC640E" w:rsidRDefault="00FC640E" w:rsidP="00B923FF">
            <w:pPr>
              <w:pStyle w:val="TableParagraph"/>
              <w:rPr>
                <w:sz w:val="20"/>
              </w:rPr>
            </w:pPr>
          </w:p>
        </w:tc>
      </w:tr>
      <w:tr w:rsidR="00FC640E" w:rsidRPr="006C6CBD" w:rsidTr="00B923FF">
        <w:trPr>
          <w:trHeight w:val="1766"/>
        </w:trPr>
        <w:tc>
          <w:tcPr>
            <w:tcW w:w="456" w:type="dxa"/>
          </w:tcPr>
          <w:p w:rsidR="00FC640E" w:rsidRPr="00413EDA" w:rsidRDefault="00FC640E" w:rsidP="00B923FF">
            <w:pPr>
              <w:pStyle w:val="TableParagraph"/>
              <w:rPr>
                <w:b/>
                <w:sz w:val="24"/>
                <w:szCs w:val="24"/>
              </w:rPr>
            </w:pPr>
          </w:p>
          <w:p w:rsidR="00FC640E" w:rsidRPr="00413EDA" w:rsidRDefault="00FC640E" w:rsidP="00B923FF">
            <w:pPr>
              <w:pStyle w:val="TableParagraph"/>
              <w:spacing w:before="184"/>
              <w:rPr>
                <w:b/>
                <w:sz w:val="24"/>
                <w:szCs w:val="24"/>
              </w:rPr>
            </w:pPr>
          </w:p>
          <w:p w:rsidR="00FC640E" w:rsidRPr="00413EDA" w:rsidRDefault="00FC640E" w:rsidP="00B923FF">
            <w:pPr>
              <w:pStyle w:val="TableParagraph"/>
              <w:ind w:left="58" w:right="43"/>
              <w:jc w:val="center"/>
              <w:rPr>
                <w:sz w:val="24"/>
                <w:szCs w:val="24"/>
              </w:rPr>
            </w:pPr>
            <w:r w:rsidRPr="00413EDA">
              <w:rPr>
                <w:spacing w:val="-10"/>
                <w:sz w:val="24"/>
                <w:szCs w:val="24"/>
              </w:rPr>
              <w:t>6</w:t>
            </w:r>
          </w:p>
        </w:tc>
        <w:tc>
          <w:tcPr>
            <w:tcW w:w="2095" w:type="dxa"/>
          </w:tcPr>
          <w:p w:rsidR="00FC640E" w:rsidRPr="00413EDA" w:rsidRDefault="00FC640E" w:rsidP="00B923FF">
            <w:pPr>
              <w:pStyle w:val="TableParagraph"/>
              <w:rPr>
                <w:b/>
                <w:sz w:val="24"/>
                <w:szCs w:val="24"/>
              </w:rPr>
            </w:pPr>
          </w:p>
          <w:p w:rsidR="00FC640E" w:rsidRPr="00413EDA" w:rsidRDefault="00FC640E" w:rsidP="00B923FF">
            <w:pPr>
              <w:pStyle w:val="TableParagraph"/>
              <w:spacing w:before="52"/>
              <w:rPr>
                <w:b/>
                <w:sz w:val="24"/>
                <w:szCs w:val="24"/>
              </w:rPr>
            </w:pPr>
          </w:p>
          <w:p w:rsidR="00FC640E" w:rsidRPr="00413EDA" w:rsidRDefault="00FC640E" w:rsidP="00B923FF">
            <w:pPr>
              <w:pStyle w:val="TableParagraph"/>
              <w:ind w:left="624" w:hanging="339"/>
              <w:rPr>
                <w:b/>
                <w:sz w:val="24"/>
                <w:szCs w:val="24"/>
              </w:rPr>
            </w:pPr>
            <w:r w:rsidRPr="00413EDA">
              <w:rPr>
                <w:b/>
                <w:spacing w:val="-2"/>
                <w:sz w:val="24"/>
                <w:szCs w:val="24"/>
              </w:rPr>
              <w:t>Изотерми</w:t>
            </w:r>
            <w:proofErr w:type="spellStart"/>
            <w:r w:rsidR="00413EDA">
              <w:rPr>
                <w:b/>
                <w:spacing w:val="-2"/>
                <w:sz w:val="24"/>
                <w:szCs w:val="24"/>
                <w:lang w:val="ru-RU"/>
              </w:rPr>
              <w:t>ческий</w:t>
            </w:r>
            <w:proofErr w:type="spellEnd"/>
            <w:r w:rsidRPr="00413EDA">
              <w:rPr>
                <w:b/>
                <w:spacing w:val="-2"/>
                <w:sz w:val="24"/>
                <w:szCs w:val="24"/>
              </w:rPr>
              <w:t>процесс</w:t>
            </w:r>
          </w:p>
        </w:tc>
        <w:tc>
          <w:tcPr>
            <w:tcW w:w="3969" w:type="dxa"/>
          </w:tcPr>
          <w:p w:rsidR="00FC640E" w:rsidRPr="00413EDA" w:rsidRDefault="00FC640E" w:rsidP="00B923FF">
            <w:pPr>
              <w:pStyle w:val="TableParagraph"/>
              <w:spacing w:line="326" w:lineRule="exact"/>
              <w:ind w:left="17"/>
              <w:jc w:val="center"/>
              <w:rPr>
                <w:rFonts w:ascii="Cambria Math" w:eastAsia="Cambria Math"/>
                <w:sz w:val="24"/>
                <w:szCs w:val="24"/>
              </w:rPr>
            </w:pPr>
            <w:r w:rsidRPr="00413EDA">
              <w:rPr>
                <w:rFonts w:ascii="Cambria Math" w:eastAsia="Cambria Math"/>
                <w:color w:val="FF0000"/>
                <w:sz w:val="24"/>
                <w:szCs w:val="24"/>
              </w:rPr>
              <w:t>𝜟𝑼</w:t>
            </w:r>
            <w:r w:rsidRPr="00413EDA">
              <w:rPr>
                <w:rFonts w:ascii="Cambria Math" w:eastAsia="Cambria Math"/>
                <w:color w:val="FF0000"/>
                <w:spacing w:val="13"/>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𝟎</w:t>
            </w:r>
          </w:p>
          <w:p w:rsidR="00FC640E" w:rsidRPr="00413EDA" w:rsidRDefault="00FC640E" w:rsidP="00B923FF">
            <w:pPr>
              <w:pStyle w:val="TableParagraph"/>
              <w:ind w:left="18"/>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3"/>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𝑨</w:t>
            </w:r>
          </w:p>
          <w:p w:rsidR="00FC640E" w:rsidRPr="00413EDA" w:rsidRDefault="00FC640E" w:rsidP="00B923FF">
            <w:pPr>
              <w:pStyle w:val="TableParagraph"/>
              <w:spacing w:before="276"/>
              <w:ind w:left="130" w:right="113"/>
              <w:jc w:val="center"/>
              <w:rPr>
                <w:b/>
                <w:sz w:val="24"/>
                <w:szCs w:val="24"/>
              </w:rPr>
            </w:pPr>
            <w:r w:rsidRPr="00413EDA">
              <w:rPr>
                <w:b/>
                <w:color w:val="FF0000"/>
                <w:sz w:val="24"/>
                <w:szCs w:val="24"/>
              </w:rPr>
              <w:t>T</w:t>
            </w:r>
            <w:r w:rsidRPr="00413EDA">
              <w:rPr>
                <w:b/>
                <w:color w:val="FF0000"/>
                <w:spacing w:val="-7"/>
                <w:sz w:val="24"/>
                <w:szCs w:val="24"/>
              </w:rPr>
              <w:t xml:space="preserve"> </w:t>
            </w:r>
            <w:r w:rsidRPr="00413EDA">
              <w:rPr>
                <w:rFonts w:ascii="Cambria Math" w:eastAsia="Cambria Math" w:hAnsi="Cambria Math"/>
                <w:color w:val="FF0000"/>
                <w:sz w:val="24"/>
                <w:szCs w:val="24"/>
              </w:rPr>
              <w:t xml:space="preserve">= 𝒄𝒐𝒏𝒔𝒕 </w:t>
            </w:r>
          </w:p>
        </w:tc>
        <w:tc>
          <w:tcPr>
            <w:tcW w:w="3686" w:type="dxa"/>
          </w:tcPr>
          <w:p w:rsidR="00FC640E" w:rsidRPr="00413EDA" w:rsidRDefault="00FC640E" w:rsidP="00B923FF">
            <w:pPr>
              <w:pStyle w:val="TableParagraph"/>
              <w:spacing w:before="40" w:line="237" w:lineRule="auto"/>
              <w:ind w:left="112"/>
              <w:rPr>
                <w:sz w:val="24"/>
                <w:szCs w:val="24"/>
              </w:rPr>
            </w:pPr>
            <w:r w:rsidRPr="00413EDA">
              <w:rPr>
                <w:rFonts w:ascii="Cambria Math" w:eastAsia="Cambria Math" w:hAnsi="Cambria Math"/>
                <w:color w:val="FF0000"/>
                <w:sz w:val="24"/>
                <w:szCs w:val="24"/>
              </w:rPr>
              <w:t xml:space="preserve">𝑄 </w:t>
            </w:r>
            <w:r w:rsidRPr="00413EDA">
              <w:rPr>
                <w:color w:val="FF0000"/>
                <w:sz w:val="24"/>
                <w:szCs w:val="24"/>
              </w:rPr>
              <w:t>–</w:t>
            </w:r>
            <w:r w:rsidRPr="00413EDA">
              <w:rPr>
                <w:color w:val="FF0000"/>
                <w:spacing w:val="-8"/>
                <w:sz w:val="24"/>
                <w:szCs w:val="24"/>
              </w:rPr>
              <w:t xml:space="preserve"> </w:t>
            </w:r>
            <w:r w:rsidR="00413EDA" w:rsidRPr="00413EDA">
              <w:rPr>
                <w:lang w:val="ru-RU"/>
              </w:rPr>
              <w:t>Количество теплоты ,переданное газу</w:t>
            </w:r>
            <w:r w:rsidR="00413EDA" w:rsidRPr="00413EDA">
              <w:t xml:space="preserve"> </w:t>
            </w:r>
            <w:r w:rsidR="00413EDA" w:rsidRPr="00413EDA">
              <w:rPr>
                <w:spacing w:val="-4"/>
              </w:rPr>
              <w:t>[Дж]</w:t>
            </w:r>
          </w:p>
          <w:p w:rsidR="00413EDA" w:rsidRPr="00413EDA" w:rsidRDefault="00413EDA" w:rsidP="00B923FF">
            <w:pPr>
              <w:pStyle w:val="TableParagraph"/>
              <w:spacing w:before="3" w:line="242" w:lineRule="auto"/>
              <w:ind w:left="112"/>
            </w:pPr>
            <w:r w:rsidRPr="00413EDA">
              <w:rPr>
                <w:rFonts w:ascii="Cambria Math" w:eastAsia="Cambria Math" w:hAnsi="Cambria Math"/>
                <w:color w:val="FF0000"/>
              </w:rPr>
              <w:t>𝛥𝑈</w:t>
            </w:r>
            <w:r w:rsidRPr="00413EDA">
              <w:rPr>
                <w:color w:val="FF0000"/>
              </w:rPr>
              <w:t>–</w:t>
            </w:r>
            <w:r w:rsidRPr="00413EDA">
              <w:rPr>
                <w:color w:val="FF0000"/>
                <w:spacing w:val="-12"/>
              </w:rPr>
              <w:t xml:space="preserve"> </w:t>
            </w:r>
            <w:r w:rsidRPr="00413EDA">
              <w:rPr>
                <w:lang w:val="ru-RU"/>
              </w:rPr>
              <w:t>изменение внутренней энергии газа</w:t>
            </w:r>
            <w:r w:rsidRPr="00413EDA">
              <w:t xml:space="preserve"> [Дж]</w:t>
            </w:r>
          </w:p>
          <w:p w:rsidR="00FC640E" w:rsidRPr="00413EDA" w:rsidRDefault="00413EDA" w:rsidP="00B923FF">
            <w:pPr>
              <w:pStyle w:val="TableParagraph"/>
              <w:spacing w:line="277" w:lineRule="exact"/>
              <w:ind w:left="112"/>
              <w:rPr>
                <w:sz w:val="24"/>
                <w:szCs w:val="24"/>
              </w:rPr>
            </w:pPr>
            <w:r w:rsidRPr="00413EDA">
              <w:rPr>
                <w:rFonts w:ascii="Cambria Math" w:eastAsia="Cambria Math" w:hAnsi="Cambria Math"/>
                <w:color w:val="FF0000"/>
              </w:rPr>
              <w:t>𝐴</w:t>
            </w:r>
            <w:r w:rsidRPr="00413EDA">
              <w:rPr>
                <w:color w:val="FF0000"/>
              </w:rPr>
              <w:t>–</w:t>
            </w:r>
            <w:r w:rsidRPr="00413EDA">
              <w:rPr>
                <w:color w:val="FF0000"/>
                <w:spacing w:val="-2"/>
              </w:rPr>
              <w:t xml:space="preserve"> </w:t>
            </w:r>
            <w:r w:rsidRPr="00413EDA">
              <w:rPr>
                <w:lang w:val="ru-RU"/>
              </w:rPr>
              <w:t>работа, совершенная газом</w:t>
            </w:r>
            <w:r w:rsidRPr="00413EDA">
              <w:rPr>
                <w:spacing w:val="-1"/>
              </w:rPr>
              <w:t xml:space="preserve"> </w:t>
            </w:r>
            <w:r w:rsidRPr="00413EDA">
              <w:rPr>
                <w:spacing w:val="-4"/>
              </w:rPr>
              <w:t>[Дж]</w:t>
            </w:r>
          </w:p>
        </w:tc>
      </w:tr>
      <w:tr w:rsidR="00FC640E" w:rsidRPr="006C6CBD" w:rsidTr="00B923FF">
        <w:trPr>
          <w:trHeight w:val="1759"/>
        </w:trPr>
        <w:tc>
          <w:tcPr>
            <w:tcW w:w="456"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181"/>
              <w:rPr>
                <w:b/>
                <w:sz w:val="24"/>
                <w:szCs w:val="24"/>
              </w:rPr>
            </w:pPr>
          </w:p>
          <w:p w:rsidR="00FC640E" w:rsidRPr="00413EDA" w:rsidRDefault="00FC640E" w:rsidP="00B923FF">
            <w:pPr>
              <w:pStyle w:val="TableParagraph"/>
              <w:ind w:left="58" w:right="43"/>
              <w:jc w:val="center"/>
              <w:rPr>
                <w:sz w:val="24"/>
                <w:szCs w:val="24"/>
              </w:rPr>
            </w:pPr>
            <w:r w:rsidRPr="00413EDA">
              <w:rPr>
                <w:spacing w:val="-10"/>
                <w:sz w:val="24"/>
                <w:szCs w:val="24"/>
              </w:rPr>
              <w:t>7</w:t>
            </w:r>
          </w:p>
        </w:tc>
        <w:tc>
          <w:tcPr>
            <w:tcW w:w="2095"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49"/>
              <w:rPr>
                <w:b/>
                <w:sz w:val="24"/>
                <w:szCs w:val="24"/>
              </w:rPr>
            </w:pPr>
          </w:p>
          <w:p w:rsidR="00FC640E" w:rsidRPr="00413EDA" w:rsidRDefault="00FC640E" w:rsidP="00B923FF">
            <w:pPr>
              <w:pStyle w:val="TableParagraph"/>
              <w:ind w:left="624" w:hanging="322"/>
              <w:rPr>
                <w:b/>
                <w:sz w:val="24"/>
                <w:szCs w:val="24"/>
              </w:rPr>
            </w:pPr>
            <w:r w:rsidRPr="00413EDA">
              <w:rPr>
                <w:b/>
                <w:spacing w:val="-2"/>
                <w:sz w:val="24"/>
                <w:szCs w:val="24"/>
              </w:rPr>
              <w:t>Адиабат</w:t>
            </w:r>
            <w:proofErr w:type="spellStart"/>
            <w:r w:rsidR="00413EDA">
              <w:rPr>
                <w:b/>
                <w:spacing w:val="-2"/>
                <w:sz w:val="24"/>
                <w:szCs w:val="24"/>
                <w:lang w:val="ru-RU"/>
              </w:rPr>
              <w:t>ный</w:t>
            </w:r>
            <w:proofErr w:type="spellEnd"/>
            <w:r w:rsidRPr="00413EDA">
              <w:rPr>
                <w:b/>
                <w:spacing w:val="-2"/>
                <w:sz w:val="24"/>
                <w:szCs w:val="24"/>
              </w:rPr>
              <w:t xml:space="preserve"> процесс</w:t>
            </w:r>
          </w:p>
        </w:tc>
        <w:tc>
          <w:tcPr>
            <w:tcW w:w="3969" w:type="dxa"/>
            <w:shd w:val="clear" w:color="auto" w:fill="F1F1F1"/>
          </w:tcPr>
          <w:p w:rsidR="00FC640E" w:rsidRPr="00413EDA" w:rsidRDefault="00FC640E" w:rsidP="00B923FF">
            <w:pPr>
              <w:pStyle w:val="TableParagraph"/>
              <w:spacing w:line="326" w:lineRule="exact"/>
              <w:ind w:left="17"/>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5"/>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𝟎</w:t>
            </w:r>
          </w:p>
          <w:p w:rsidR="00FC640E" w:rsidRPr="00413EDA" w:rsidRDefault="00FC640E" w:rsidP="00B923FF">
            <w:pPr>
              <w:pStyle w:val="TableParagraph"/>
              <w:ind w:left="17"/>
              <w:jc w:val="center"/>
              <w:rPr>
                <w:rFonts w:ascii="Cambria Math" w:eastAsia="Cambria Math" w:hAnsi="Cambria Math"/>
                <w:sz w:val="24"/>
                <w:szCs w:val="24"/>
              </w:rPr>
            </w:pPr>
            <w:r w:rsidRPr="00413EDA">
              <w:rPr>
                <w:rFonts w:ascii="Cambria Math" w:eastAsia="Cambria Math" w:hAnsi="Cambria Math"/>
                <w:color w:val="FF0000"/>
                <w:sz w:val="24"/>
                <w:szCs w:val="24"/>
              </w:rPr>
              <w:t>−𝑨</w:t>
            </w:r>
            <w:r w:rsidRPr="00413EDA">
              <w:rPr>
                <w:rFonts w:ascii="Cambria Math" w:eastAsia="Cambria Math" w:hAnsi="Cambria Math"/>
                <w:color w:val="FF0000"/>
                <w:spacing w:val="1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pacing w:val="-5"/>
                <w:sz w:val="24"/>
                <w:szCs w:val="24"/>
              </w:rPr>
              <w:t>𝜟𝑼</w:t>
            </w:r>
          </w:p>
          <w:p w:rsidR="00FC640E" w:rsidRPr="00413EDA" w:rsidRDefault="008105E1" w:rsidP="008105E1">
            <w:pPr>
              <w:pStyle w:val="TableParagraph"/>
              <w:spacing w:before="273"/>
              <w:ind w:left="236" w:right="219" w:hanging="1"/>
              <w:jc w:val="center"/>
              <w:rPr>
                <w:b/>
                <w:sz w:val="24"/>
                <w:szCs w:val="24"/>
              </w:rPr>
            </w:pPr>
            <w:r>
              <w:rPr>
                <w:b/>
                <w:color w:val="FF0000"/>
                <w:sz w:val="24"/>
                <w:szCs w:val="24"/>
                <w:lang w:val="ru-RU"/>
              </w:rPr>
              <w:t>И</w:t>
            </w:r>
            <w:r w:rsidR="00413EDA">
              <w:rPr>
                <w:b/>
                <w:color w:val="FF0000"/>
                <w:sz w:val="24"/>
                <w:szCs w:val="24"/>
                <w:lang w:val="ru-RU"/>
              </w:rPr>
              <w:t>золированн</w:t>
            </w:r>
            <w:r>
              <w:rPr>
                <w:b/>
                <w:color w:val="FF0000"/>
                <w:sz w:val="24"/>
                <w:szCs w:val="24"/>
                <w:lang w:val="ru-RU"/>
              </w:rPr>
              <w:t>ая</w:t>
            </w:r>
            <w:r w:rsidR="00413EDA">
              <w:rPr>
                <w:b/>
                <w:color w:val="FF0000"/>
                <w:sz w:val="24"/>
                <w:szCs w:val="24"/>
                <w:lang w:val="ru-RU"/>
              </w:rPr>
              <w:t xml:space="preserve"> систем</w:t>
            </w:r>
            <w:r>
              <w:rPr>
                <w:b/>
                <w:color w:val="FF0000"/>
                <w:sz w:val="24"/>
                <w:szCs w:val="24"/>
                <w:lang w:val="ru-RU"/>
              </w:rPr>
              <w:t>а</w:t>
            </w:r>
            <w:r w:rsidR="00FC640E" w:rsidRPr="00413EDA">
              <w:rPr>
                <w:b/>
                <w:color w:val="FF0000"/>
                <w:sz w:val="24"/>
                <w:szCs w:val="24"/>
              </w:rPr>
              <w:t xml:space="preserve"> </w:t>
            </w:r>
          </w:p>
        </w:tc>
        <w:tc>
          <w:tcPr>
            <w:tcW w:w="3686" w:type="dxa"/>
            <w:shd w:val="clear" w:color="auto" w:fill="F1F1F1"/>
          </w:tcPr>
          <w:p w:rsidR="00413EDA" w:rsidRPr="00413EDA" w:rsidRDefault="00413EDA" w:rsidP="00B923FF">
            <w:pPr>
              <w:pStyle w:val="TableParagraph"/>
              <w:spacing w:before="40" w:line="237" w:lineRule="auto"/>
              <w:ind w:left="112"/>
              <w:rPr>
                <w:sz w:val="24"/>
                <w:szCs w:val="24"/>
              </w:rPr>
            </w:pPr>
            <w:r w:rsidRPr="00413EDA">
              <w:rPr>
                <w:rFonts w:ascii="Cambria Math" w:eastAsia="Cambria Math" w:hAnsi="Cambria Math"/>
                <w:color w:val="FF0000"/>
                <w:sz w:val="24"/>
                <w:szCs w:val="24"/>
              </w:rPr>
              <w:t xml:space="preserve">𝑄 </w:t>
            </w:r>
            <w:r w:rsidRPr="00413EDA">
              <w:rPr>
                <w:color w:val="FF0000"/>
                <w:sz w:val="24"/>
                <w:szCs w:val="24"/>
              </w:rPr>
              <w:t>–</w:t>
            </w:r>
            <w:r w:rsidRPr="00413EDA">
              <w:rPr>
                <w:color w:val="FF0000"/>
                <w:spacing w:val="-8"/>
                <w:sz w:val="24"/>
                <w:szCs w:val="24"/>
              </w:rPr>
              <w:t xml:space="preserve"> </w:t>
            </w:r>
            <w:r w:rsidRPr="00413EDA">
              <w:rPr>
                <w:lang w:val="ru-RU"/>
              </w:rPr>
              <w:t>Количество теплоты ,переданное газу</w:t>
            </w:r>
            <w:r w:rsidRPr="00413EDA">
              <w:t xml:space="preserve"> </w:t>
            </w:r>
            <w:r w:rsidRPr="00413EDA">
              <w:rPr>
                <w:spacing w:val="-4"/>
              </w:rPr>
              <w:t>[Дж]</w:t>
            </w:r>
            <w:r w:rsidRPr="00413EDA">
              <w:rPr>
                <w:spacing w:val="-4"/>
                <w:sz w:val="24"/>
                <w:szCs w:val="24"/>
              </w:rPr>
              <w:t xml:space="preserve"> </w:t>
            </w:r>
          </w:p>
          <w:p w:rsidR="00413EDA" w:rsidRPr="00413EDA" w:rsidRDefault="00413EDA" w:rsidP="00B923FF">
            <w:pPr>
              <w:pStyle w:val="TableParagraph"/>
              <w:spacing w:before="3" w:line="242" w:lineRule="auto"/>
              <w:ind w:left="112"/>
            </w:pPr>
            <w:r w:rsidRPr="00413EDA">
              <w:rPr>
                <w:rFonts w:ascii="Cambria Math" w:eastAsia="Cambria Math" w:hAnsi="Cambria Math"/>
                <w:color w:val="FF0000"/>
              </w:rPr>
              <w:t>𝛥𝑈</w:t>
            </w:r>
            <w:r w:rsidRPr="00413EDA">
              <w:rPr>
                <w:color w:val="FF0000"/>
              </w:rPr>
              <w:t>–</w:t>
            </w:r>
            <w:r w:rsidRPr="00413EDA">
              <w:rPr>
                <w:color w:val="FF0000"/>
                <w:spacing w:val="-12"/>
              </w:rPr>
              <w:t xml:space="preserve"> </w:t>
            </w:r>
            <w:r w:rsidRPr="00413EDA">
              <w:rPr>
                <w:lang w:val="ru-RU"/>
              </w:rPr>
              <w:t>изменение внутренней энергии газа</w:t>
            </w:r>
            <w:r w:rsidRPr="00413EDA">
              <w:t xml:space="preserve"> [Дж]</w:t>
            </w:r>
          </w:p>
          <w:p w:rsidR="00FC640E" w:rsidRPr="00413EDA" w:rsidRDefault="00413EDA" w:rsidP="00B923FF">
            <w:pPr>
              <w:pStyle w:val="TableParagraph"/>
              <w:spacing w:line="277" w:lineRule="exact"/>
              <w:ind w:left="112"/>
              <w:rPr>
                <w:sz w:val="24"/>
                <w:szCs w:val="24"/>
              </w:rPr>
            </w:pPr>
            <w:r w:rsidRPr="00413EDA">
              <w:rPr>
                <w:rFonts w:ascii="Cambria Math" w:eastAsia="Cambria Math" w:hAnsi="Cambria Math"/>
                <w:color w:val="FF0000"/>
              </w:rPr>
              <w:t>𝐴</w:t>
            </w:r>
            <w:r w:rsidRPr="00413EDA">
              <w:rPr>
                <w:color w:val="FF0000"/>
              </w:rPr>
              <w:t>–</w:t>
            </w:r>
            <w:r w:rsidRPr="00413EDA">
              <w:rPr>
                <w:color w:val="FF0000"/>
                <w:spacing w:val="-2"/>
              </w:rPr>
              <w:t xml:space="preserve"> </w:t>
            </w:r>
            <w:r w:rsidRPr="00413EDA">
              <w:rPr>
                <w:lang w:val="ru-RU"/>
              </w:rPr>
              <w:t>работа, совершенная газом</w:t>
            </w:r>
            <w:r w:rsidRPr="00413EDA">
              <w:rPr>
                <w:spacing w:val="-1"/>
              </w:rPr>
              <w:t xml:space="preserve"> </w:t>
            </w:r>
            <w:r w:rsidRPr="00413EDA">
              <w:rPr>
                <w:spacing w:val="-4"/>
              </w:rPr>
              <w:t>[Дж]</w:t>
            </w:r>
          </w:p>
        </w:tc>
      </w:tr>
      <w:tr w:rsidR="00FC640E" w:rsidRPr="006C6CBD" w:rsidTr="00B923FF">
        <w:trPr>
          <w:trHeight w:val="1785"/>
        </w:trPr>
        <w:tc>
          <w:tcPr>
            <w:tcW w:w="456" w:type="dxa"/>
          </w:tcPr>
          <w:p w:rsidR="00FC640E" w:rsidRPr="00413EDA" w:rsidRDefault="00FC640E" w:rsidP="00B923FF">
            <w:pPr>
              <w:pStyle w:val="TableParagraph"/>
              <w:rPr>
                <w:b/>
                <w:sz w:val="24"/>
                <w:szCs w:val="24"/>
              </w:rPr>
            </w:pPr>
          </w:p>
          <w:p w:rsidR="00FC640E" w:rsidRPr="00413EDA" w:rsidRDefault="00FC640E" w:rsidP="00B923FF">
            <w:pPr>
              <w:pStyle w:val="TableParagraph"/>
              <w:spacing w:before="186"/>
              <w:rPr>
                <w:b/>
                <w:sz w:val="24"/>
                <w:szCs w:val="24"/>
              </w:rPr>
            </w:pPr>
          </w:p>
          <w:p w:rsidR="00FC640E" w:rsidRPr="00413EDA" w:rsidRDefault="00FC640E" w:rsidP="00B923FF">
            <w:pPr>
              <w:pStyle w:val="TableParagraph"/>
              <w:ind w:left="58" w:right="43"/>
              <w:jc w:val="center"/>
              <w:rPr>
                <w:sz w:val="24"/>
                <w:szCs w:val="24"/>
              </w:rPr>
            </w:pPr>
            <w:r w:rsidRPr="00413EDA">
              <w:rPr>
                <w:spacing w:val="-10"/>
                <w:sz w:val="24"/>
                <w:szCs w:val="24"/>
              </w:rPr>
              <w:t>8</w:t>
            </w:r>
          </w:p>
        </w:tc>
        <w:tc>
          <w:tcPr>
            <w:tcW w:w="2095" w:type="dxa"/>
          </w:tcPr>
          <w:p w:rsidR="00FC640E" w:rsidRPr="00413EDA" w:rsidRDefault="00FC640E" w:rsidP="00B923FF">
            <w:pPr>
              <w:pStyle w:val="TableParagraph"/>
              <w:rPr>
                <w:b/>
                <w:sz w:val="24"/>
                <w:szCs w:val="24"/>
              </w:rPr>
            </w:pPr>
          </w:p>
          <w:p w:rsidR="00FC640E" w:rsidRPr="00413EDA" w:rsidRDefault="00FC640E" w:rsidP="00B923FF">
            <w:pPr>
              <w:pStyle w:val="TableParagraph"/>
              <w:spacing w:before="52"/>
              <w:rPr>
                <w:b/>
                <w:sz w:val="24"/>
                <w:szCs w:val="24"/>
              </w:rPr>
            </w:pPr>
          </w:p>
          <w:p w:rsidR="00FC640E" w:rsidRPr="00413EDA" w:rsidRDefault="00FC640E" w:rsidP="00B923FF">
            <w:pPr>
              <w:pStyle w:val="TableParagraph"/>
              <w:ind w:left="624" w:hanging="255"/>
              <w:rPr>
                <w:b/>
                <w:sz w:val="24"/>
                <w:szCs w:val="24"/>
              </w:rPr>
            </w:pPr>
            <w:r w:rsidRPr="00413EDA">
              <w:rPr>
                <w:b/>
                <w:spacing w:val="-2"/>
                <w:sz w:val="24"/>
                <w:szCs w:val="24"/>
              </w:rPr>
              <w:t>Изохор</w:t>
            </w:r>
            <w:proofErr w:type="spellStart"/>
            <w:r w:rsidR="00413EDA">
              <w:rPr>
                <w:b/>
                <w:spacing w:val="-2"/>
                <w:sz w:val="24"/>
                <w:szCs w:val="24"/>
                <w:lang w:val="ru-RU"/>
              </w:rPr>
              <w:t>ный</w:t>
            </w:r>
            <w:proofErr w:type="spellEnd"/>
            <w:r w:rsidRPr="00413EDA">
              <w:rPr>
                <w:b/>
                <w:spacing w:val="-2"/>
                <w:sz w:val="24"/>
                <w:szCs w:val="24"/>
              </w:rPr>
              <w:t xml:space="preserve"> процесс</w:t>
            </w:r>
          </w:p>
        </w:tc>
        <w:tc>
          <w:tcPr>
            <w:tcW w:w="3969" w:type="dxa"/>
          </w:tcPr>
          <w:p w:rsidR="00FC640E" w:rsidRPr="00413EDA" w:rsidRDefault="00FC640E" w:rsidP="00B923FF">
            <w:pPr>
              <w:pStyle w:val="TableParagraph"/>
              <w:spacing w:line="326" w:lineRule="exact"/>
              <w:ind w:left="19"/>
              <w:jc w:val="center"/>
              <w:rPr>
                <w:rFonts w:ascii="Cambria Math" w:eastAsia="Cambria Math"/>
                <w:sz w:val="24"/>
                <w:szCs w:val="24"/>
              </w:rPr>
            </w:pPr>
            <w:r w:rsidRPr="00413EDA">
              <w:rPr>
                <w:b/>
                <w:color w:val="FF0000"/>
                <w:sz w:val="24"/>
                <w:szCs w:val="24"/>
              </w:rPr>
              <w:t>A</w:t>
            </w:r>
            <w:r w:rsidRPr="00413EDA">
              <w:rPr>
                <w:b/>
                <w:color w:val="FF0000"/>
                <w:spacing w:val="-2"/>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𝟎</w:t>
            </w:r>
          </w:p>
          <w:p w:rsidR="00FC640E" w:rsidRPr="00413EDA" w:rsidRDefault="00FC640E" w:rsidP="00B923FF">
            <w:pPr>
              <w:pStyle w:val="TableParagraph"/>
              <w:ind w:left="17"/>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5"/>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pacing w:val="-5"/>
                <w:sz w:val="24"/>
                <w:szCs w:val="24"/>
              </w:rPr>
              <w:t>𝜟𝑼</w:t>
            </w:r>
          </w:p>
          <w:p w:rsidR="00FC640E" w:rsidRPr="00413EDA" w:rsidRDefault="00FC640E" w:rsidP="00B923FF">
            <w:pPr>
              <w:pStyle w:val="TableParagraph"/>
              <w:spacing w:before="276" w:line="237" w:lineRule="auto"/>
              <w:ind w:left="555" w:right="537"/>
              <w:jc w:val="center"/>
              <w:rPr>
                <w:sz w:val="24"/>
                <w:szCs w:val="24"/>
              </w:rPr>
            </w:pPr>
            <w:r w:rsidRPr="00413EDA">
              <w:rPr>
                <w:b/>
                <w:color w:val="FF0000"/>
                <w:sz w:val="24"/>
                <w:szCs w:val="24"/>
              </w:rPr>
              <w:t>V</w:t>
            </w:r>
            <w:r w:rsidRPr="00413EDA">
              <w:rPr>
                <w:b/>
                <w:color w:val="FF0000"/>
                <w:spacing w:val="-8"/>
                <w:sz w:val="24"/>
                <w:szCs w:val="24"/>
              </w:rPr>
              <w:t xml:space="preserve"> </w:t>
            </w:r>
            <w:r w:rsidRPr="00413EDA">
              <w:rPr>
                <w:rFonts w:ascii="Cambria Math" w:eastAsia="Cambria Math" w:hAnsi="Cambria Math"/>
                <w:color w:val="FF0000"/>
                <w:sz w:val="24"/>
                <w:szCs w:val="24"/>
              </w:rPr>
              <w:t>= 𝒄𝒐𝒏𝒔𝒕</w:t>
            </w:r>
            <w:r w:rsidRPr="00413EDA">
              <w:rPr>
                <w:rFonts w:ascii="Cambria Math" w:eastAsia="Cambria Math" w:hAnsi="Cambria Math"/>
                <w:color w:val="FF0000"/>
                <w:spacing w:val="-3"/>
                <w:sz w:val="24"/>
                <w:szCs w:val="24"/>
              </w:rPr>
              <w:t xml:space="preserve"> </w:t>
            </w:r>
          </w:p>
        </w:tc>
        <w:tc>
          <w:tcPr>
            <w:tcW w:w="3686" w:type="dxa"/>
          </w:tcPr>
          <w:p w:rsidR="00413EDA" w:rsidRDefault="00413EDA" w:rsidP="00B923FF">
            <w:pPr>
              <w:pStyle w:val="TableParagraph"/>
              <w:spacing w:before="40" w:line="237" w:lineRule="auto"/>
              <w:ind w:left="112"/>
              <w:rPr>
                <w:spacing w:val="-4"/>
                <w:sz w:val="24"/>
                <w:szCs w:val="24"/>
              </w:rPr>
            </w:pPr>
            <w:r w:rsidRPr="00413EDA">
              <w:rPr>
                <w:rFonts w:ascii="Cambria Math" w:eastAsia="Cambria Math" w:hAnsi="Cambria Math"/>
                <w:color w:val="FF0000"/>
                <w:sz w:val="24"/>
                <w:szCs w:val="24"/>
              </w:rPr>
              <w:t xml:space="preserve">𝑄 </w:t>
            </w:r>
            <w:r w:rsidRPr="00413EDA">
              <w:rPr>
                <w:color w:val="FF0000"/>
                <w:sz w:val="24"/>
                <w:szCs w:val="24"/>
              </w:rPr>
              <w:t>–</w:t>
            </w:r>
            <w:r w:rsidRPr="00413EDA">
              <w:rPr>
                <w:color w:val="FF0000"/>
                <w:spacing w:val="-8"/>
                <w:sz w:val="24"/>
                <w:szCs w:val="24"/>
              </w:rPr>
              <w:t xml:space="preserve"> </w:t>
            </w:r>
            <w:r w:rsidRPr="00413EDA">
              <w:rPr>
                <w:lang w:val="ru-RU"/>
              </w:rPr>
              <w:t>Количество теплоты ,переданное газу</w:t>
            </w:r>
            <w:r w:rsidRPr="00413EDA">
              <w:t xml:space="preserve"> </w:t>
            </w:r>
            <w:r w:rsidRPr="00413EDA">
              <w:rPr>
                <w:spacing w:val="-4"/>
              </w:rPr>
              <w:t>[Дж]</w:t>
            </w:r>
            <w:r w:rsidRPr="00413EDA">
              <w:rPr>
                <w:spacing w:val="-4"/>
                <w:sz w:val="24"/>
                <w:szCs w:val="24"/>
              </w:rPr>
              <w:t xml:space="preserve"> </w:t>
            </w:r>
          </w:p>
          <w:p w:rsidR="00413EDA" w:rsidRPr="00413EDA" w:rsidRDefault="00413EDA" w:rsidP="00B923FF">
            <w:pPr>
              <w:pStyle w:val="TableParagraph"/>
              <w:spacing w:before="40" w:line="237" w:lineRule="auto"/>
              <w:ind w:left="112"/>
            </w:pPr>
            <w:r w:rsidRPr="00413EDA">
              <w:rPr>
                <w:rFonts w:ascii="Cambria Math" w:eastAsia="Cambria Math" w:hAnsi="Cambria Math"/>
                <w:color w:val="FF0000"/>
              </w:rPr>
              <w:t>𝛥𝑈</w:t>
            </w:r>
            <w:r w:rsidRPr="00413EDA">
              <w:rPr>
                <w:color w:val="FF0000"/>
              </w:rPr>
              <w:t>–</w:t>
            </w:r>
            <w:r w:rsidRPr="00413EDA">
              <w:rPr>
                <w:color w:val="FF0000"/>
                <w:spacing w:val="-12"/>
              </w:rPr>
              <w:t xml:space="preserve"> </w:t>
            </w:r>
            <w:r w:rsidRPr="00413EDA">
              <w:rPr>
                <w:lang w:val="ru-RU"/>
              </w:rPr>
              <w:t>изменение внутренней энергии газа</w:t>
            </w:r>
            <w:r w:rsidRPr="00413EDA">
              <w:t xml:space="preserve"> [Дж]</w:t>
            </w:r>
          </w:p>
          <w:p w:rsidR="00FC640E" w:rsidRPr="00413EDA" w:rsidRDefault="00413EDA" w:rsidP="00B923FF">
            <w:pPr>
              <w:pStyle w:val="TableParagraph"/>
              <w:spacing w:before="1"/>
              <w:ind w:left="112"/>
              <w:rPr>
                <w:sz w:val="24"/>
                <w:szCs w:val="24"/>
              </w:rPr>
            </w:pPr>
            <w:r w:rsidRPr="00413EDA">
              <w:rPr>
                <w:rFonts w:ascii="Cambria Math" w:eastAsia="Cambria Math" w:hAnsi="Cambria Math"/>
                <w:color w:val="FF0000"/>
              </w:rPr>
              <w:t>𝐴</w:t>
            </w:r>
            <w:r w:rsidRPr="00413EDA">
              <w:rPr>
                <w:color w:val="FF0000"/>
              </w:rPr>
              <w:t>–</w:t>
            </w:r>
            <w:r w:rsidRPr="00413EDA">
              <w:rPr>
                <w:color w:val="FF0000"/>
                <w:spacing w:val="-2"/>
              </w:rPr>
              <w:t xml:space="preserve"> </w:t>
            </w:r>
            <w:r w:rsidRPr="00413EDA">
              <w:rPr>
                <w:lang w:val="ru-RU"/>
              </w:rPr>
              <w:t>работа, совершенная газом</w:t>
            </w:r>
            <w:r w:rsidRPr="00413EDA">
              <w:rPr>
                <w:spacing w:val="-1"/>
              </w:rPr>
              <w:t xml:space="preserve"> </w:t>
            </w:r>
            <w:r w:rsidRPr="00413EDA">
              <w:rPr>
                <w:spacing w:val="-4"/>
              </w:rPr>
              <w:t>[Дж]</w:t>
            </w:r>
          </w:p>
        </w:tc>
      </w:tr>
      <w:tr w:rsidR="00FC640E" w:rsidRPr="006C6CBD" w:rsidTr="00B923FF">
        <w:trPr>
          <w:trHeight w:val="1766"/>
        </w:trPr>
        <w:tc>
          <w:tcPr>
            <w:tcW w:w="456"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186"/>
              <w:rPr>
                <w:b/>
                <w:sz w:val="24"/>
                <w:szCs w:val="24"/>
              </w:rPr>
            </w:pPr>
          </w:p>
          <w:p w:rsidR="00FC640E" w:rsidRPr="00413EDA" w:rsidRDefault="00FC640E" w:rsidP="00B923FF">
            <w:pPr>
              <w:pStyle w:val="TableParagraph"/>
              <w:ind w:left="58" w:right="43"/>
              <w:jc w:val="center"/>
              <w:rPr>
                <w:sz w:val="24"/>
                <w:szCs w:val="24"/>
              </w:rPr>
            </w:pPr>
            <w:r w:rsidRPr="00413EDA">
              <w:rPr>
                <w:spacing w:val="-10"/>
                <w:sz w:val="24"/>
                <w:szCs w:val="24"/>
              </w:rPr>
              <w:t>9</w:t>
            </w:r>
          </w:p>
        </w:tc>
        <w:tc>
          <w:tcPr>
            <w:tcW w:w="2095"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51"/>
              <w:rPr>
                <w:b/>
                <w:sz w:val="24"/>
                <w:szCs w:val="24"/>
              </w:rPr>
            </w:pPr>
          </w:p>
          <w:p w:rsidR="00FC640E" w:rsidRPr="00413EDA" w:rsidRDefault="00FC640E" w:rsidP="00B923FF">
            <w:pPr>
              <w:pStyle w:val="TableParagraph"/>
              <w:ind w:left="624" w:hanging="255"/>
              <w:rPr>
                <w:b/>
                <w:sz w:val="24"/>
                <w:szCs w:val="24"/>
              </w:rPr>
            </w:pPr>
            <w:r w:rsidRPr="00413EDA">
              <w:rPr>
                <w:b/>
                <w:spacing w:val="-2"/>
                <w:sz w:val="24"/>
                <w:szCs w:val="24"/>
              </w:rPr>
              <w:t>Изобар</w:t>
            </w:r>
            <w:proofErr w:type="spellStart"/>
            <w:r w:rsidR="00413EDA">
              <w:rPr>
                <w:b/>
                <w:spacing w:val="-2"/>
                <w:sz w:val="24"/>
                <w:szCs w:val="24"/>
                <w:lang w:val="ru-RU"/>
              </w:rPr>
              <w:t>ный</w:t>
            </w:r>
            <w:proofErr w:type="spellEnd"/>
            <w:r w:rsidRPr="00413EDA">
              <w:rPr>
                <w:b/>
                <w:spacing w:val="-2"/>
                <w:sz w:val="24"/>
                <w:szCs w:val="24"/>
              </w:rPr>
              <w:t xml:space="preserve"> процесс</w:t>
            </w:r>
          </w:p>
        </w:tc>
        <w:tc>
          <w:tcPr>
            <w:tcW w:w="3969" w:type="dxa"/>
            <w:shd w:val="clear" w:color="auto" w:fill="F1F1F1"/>
          </w:tcPr>
          <w:p w:rsidR="00FC640E" w:rsidRPr="00413EDA" w:rsidRDefault="00FC640E" w:rsidP="00B923FF">
            <w:pPr>
              <w:pStyle w:val="TableParagraph"/>
              <w:spacing w:line="347" w:lineRule="exact"/>
              <w:ind w:left="21"/>
              <w:jc w:val="center"/>
              <w:rPr>
                <w:rFonts w:ascii="Cambria Math" w:eastAsia="Cambria Math" w:hAnsi="Cambria Math"/>
                <w:position w:val="1"/>
                <w:sz w:val="24"/>
                <w:szCs w:val="24"/>
              </w:rPr>
            </w:pPr>
            <w:r w:rsidRPr="00413EDA">
              <w:rPr>
                <w:b/>
                <w:color w:val="FF0000"/>
                <w:sz w:val="24"/>
                <w:szCs w:val="24"/>
              </w:rPr>
              <w:t>A</w:t>
            </w:r>
            <w:r w:rsidRPr="00413EDA">
              <w:rPr>
                <w:b/>
                <w:color w:val="FF0000"/>
                <w:spacing w:val="-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6"/>
                <w:sz w:val="24"/>
                <w:szCs w:val="24"/>
              </w:rPr>
              <w:t xml:space="preserve"> </w:t>
            </w:r>
            <w:r w:rsidRPr="00413EDA">
              <w:rPr>
                <w:rFonts w:ascii="Cambria Math" w:eastAsia="Cambria Math" w:hAnsi="Cambria Math"/>
                <w:color w:val="FF0000"/>
                <w:sz w:val="24"/>
                <w:szCs w:val="24"/>
              </w:rPr>
              <w:t>𝒑</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position w:val="1"/>
                <w:sz w:val="24"/>
                <w:szCs w:val="24"/>
              </w:rPr>
              <w:t>(</w:t>
            </w:r>
            <w:r w:rsidRPr="00413EDA">
              <w:rPr>
                <w:rFonts w:ascii="Cambria Math" w:eastAsia="Cambria Math" w:hAnsi="Cambria Math"/>
                <w:color w:val="FF0000"/>
                <w:sz w:val="24"/>
                <w:szCs w:val="24"/>
              </w:rPr>
              <w:t>𝑽</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9"/>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5"/>
                <w:sz w:val="24"/>
                <w:szCs w:val="24"/>
              </w:rPr>
              <w:t>𝑽</w:t>
            </w:r>
            <w:r w:rsidRPr="00413EDA">
              <w:rPr>
                <w:rFonts w:ascii="Cambria Math" w:eastAsia="Cambria Math" w:hAnsi="Cambria Math"/>
                <w:color w:val="FF0000"/>
                <w:spacing w:val="-5"/>
                <w:position w:val="-5"/>
                <w:sz w:val="24"/>
                <w:szCs w:val="24"/>
              </w:rPr>
              <w:t>𝟏</w:t>
            </w:r>
            <w:r w:rsidRPr="00413EDA">
              <w:rPr>
                <w:rFonts w:ascii="Cambria Math" w:eastAsia="Cambria Math" w:hAnsi="Cambria Math"/>
                <w:color w:val="FF0000"/>
                <w:spacing w:val="-5"/>
                <w:position w:val="1"/>
                <w:sz w:val="24"/>
                <w:szCs w:val="24"/>
              </w:rPr>
              <w:t>)</w:t>
            </w:r>
          </w:p>
          <w:p w:rsidR="00FC640E" w:rsidRPr="00413EDA" w:rsidRDefault="00FC640E" w:rsidP="00B923FF">
            <w:pPr>
              <w:pStyle w:val="TableParagraph"/>
              <w:spacing w:line="308" w:lineRule="exact"/>
              <w:ind w:left="16"/>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4"/>
                <w:sz w:val="24"/>
                <w:szCs w:val="24"/>
              </w:rPr>
              <w:t xml:space="preserve"> </w:t>
            </w:r>
            <w:r w:rsidRPr="00413EDA">
              <w:rPr>
                <w:rFonts w:ascii="Cambria Math" w:eastAsia="Cambria Math"/>
                <w:color w:val="FF0000"/>
                <w:sz w:val="24"/>
                <w:szCs w:val="24"/>
              </w:rPr>
              <w:t>=</w:t>
            </w:r>
            <w:r w:rsidRPr="00413EDA">
              <w:rPr>
                <w:rFonts w:ascii="Cambria Math" w:eastAsia="Cambria Math"/>
                <w:color w:val="FF0000"/>
                <w:spacing w:val="16"/>
                <w:sz w:val="24"/>
                <w:szCs w:val="24"/>
              </w:rPr>
              <w:t xml:space="preserve"> </w:t>
            </w:r>
            <w:r w:rsidRPr="00413EDA">
              <w:rPr>
                <w:rFonts w:ascii="Cambria Math" w:eastAsia="Cambria Math"/>
                <w:color w:val="FF0000"/>
                <w:sz w:val="24"/>
                <w:szCs w:val="24"/>
              </w:rPr>
              <w:t>𝜟𝑼</w:t>
            </w:r>
            <w:r w:rsidRPr="00413EDA">
              <w:rPr>
                <w:rFonts w:ascii="Cambria Math" w:eastAsia="Cambria Math"/>
                <w:color w:val="FF0000"/>
                <w:spacing w:val="-2"/>
                <w:sz w:val="24"/>
                <w:szCs w:val="24"/>
              </w:rPr>
              <w:t xml:space="preserve"> </w:t>
            </w:r>
            <w:r w:rsidRPr="00413EDA">
              <w:rPr>
                <w:rFonts w:ascii="Cambria Math" w:eastAsia="Cambria Math"/>
                <w:color w:val="FF0000"/>
                <w:sz w:val="24"/>
                <w:szCs w:val="24"/>
              </w:rPr>
              <w:t xml:space="preserve">+ </w:t>
            </w:r>
            <w:r w:rsidRPr="00413EDA">
              <w:rPr>
                <w:rFonts w:ascii="Cambria Math" w:eastAsia="Cambria Math"/>
                <w:color w:val="FF0000"/>
                <w:spacing w:val="-10"/>
                <w:sz w:val="24"/>
                <w:szCs w:val="24"/>
              </w:rPr>
              <w:t>𝑨</w:t>
            </w:r>
          </w:p>
          <w:p w:rsidR="00FC640E" w:rsidRPr="00413EDA" w:rsidRDefault="00FC640E" w:rsidP="00B923FF">
            <w:pPr>
              <w:pStyle w:val="TableParagraph"/>
              <w:spacing w:before="275" w:line="237" w:lineRule="auto"/>
              <w:ind w:left="261" w:right="244"/>
              <w:jc w:val="center"/>
              <w:rPr>
                <w:sz w:val="24"/>
                <w:szCs w:val="24"/>
              </w:rPr>
            </w:pPr>
            <w:r w:rsidRPr="00413EDA">
              <w:rPr>
                <w:b/>
                <w:color w:val="FF0000"/>
                <w:sz w:val="24"/>
                <w:szCs w:val="24"/>
              </w:rPr>
              <w:t>p</w:t>
            </w:r>
            <w:r w:rsidRPr="00413EDA">
              <w:rPr>
                <w:b/>
                <w:color w:val="FF0000"/>
                <w:spacing w:val="-7"/>
                <w:sz w:val="24"/>
                <w:szCs w:val="24"/>
              </w:rPr>
              <w:t xml:space="preserve"> </w:t>
            </w:r>
            <w:r w:rsidRPr="00413EDA">
              <w:rPr>
                <w:rFonts w:ascii="Cambria Math" w:eastAsia="Cambria Math" w:hAnsi="Cambria Math"/>
                <w:color w:val="FF0000"/>
                <w:sz w:val="24"/>
                <w:szCs w:val="24"/>
              </w:rPr>
              <w:t xml:space="preserve">= 𝒄𝒐𝒏𝒔𝒕 </w:t>
            </w:r>
          </w:p>
        </w:tc>
        <w:tc>
          <w:tcPr>
            <w:tcW w:w="3686" w:type="dxa"/>
            <w:shd w:val="clear" w:color="auto" w:fill="F1F1F1"/>
          </w:tcPr>
          <w:p w:rsidR="00FC640E" w:rsidRPr="00413EDA" w:rsidRDefault="00FC640E" w:rsidP="00B923FF">
            <w:pPr>
              <w:pStyle w:val="TableParagraph"/>
              <w:spacing w:before="37"/>
              <w:rPr>
                <w:b/>
                <w:sz w:val="24"/>
                <w:szCs w:val="24"/>
              </w:rPr>
            </w:pPr>
          </w:p>
          <w:p w:rsidR="00413EDA" w:rsidRDefault="00FC640E" w:rsidP="00B923FF">
            <w:pPr>
              <w:pStyle w:val="TableParagraph"/>
              <w:spacing w:line="281" w:lineRule="exact"/>
              <w:ind w:left="112"/>
              <w:rPr>
                <w:spacing w:val="-4"/>
              </w:rPr>
            </w:pPr>
            <w:r w:rsidRPr="00413EDA">
              <w:rPr>
                <w:rFonts w:ascii="Cambria Math" w:eastAsia="Cambria Math" w:hAnsi="Cambria Math"/>
                <w:color w:val="FF0000"/>
                <w:sz w:val="24"/>
                <w:szCs w:val="24"/>
              </w:rPr>
              <w:t>𝐴</w:t>
            </w:r>
            <w:r w:rsidRPr="00413EDA">
              <w:rPr>
                <w:color w:val="FF0000"/>
                <w:sz w:val="24"/>
                <w:szCs w:val="24"/>
              </w:rPr>
              <w:t>–</w:t>
            </w:r>
            <w:r w:rsidRPr="00413EDA">
              <w:rPr>
                <w:color w:val="FF0000"/>
                <w:spacing w:val="-2"/>
                <w:sz w:val="24"/>
                <w:szCs w:val="24"/>
              </w:rPr>
              <w:t xml:space="preserve"> </w:t>
            </w:r>
            <w:r w:rsidR="00413EDA" w:rsidRPr="00413EDA">
              <w:rPr>
                <w:lang w:val="ru-RU"/>
              </w:rPr>
              <w:t>работа, совершенная газом</w:t>
            </w:r>
            <w:r w:rsidR="00413EDA" w:rsidRPr="00413EDA">
              <w:rPr>
                <w:spacing w:val="-1"/>
              </w:rPr>
              <w:t xml:space="preserve"> </w:t>
            </w:r>
            <w:r w:rsidR="00413EDA" w:rsidRPr="00413EDA">
              <w:rPr>
                <w:spacing w:val="-4"/>
              </w:rPr>
              <w:t>[Дж]</w:t>
            </w:r>
          </w:p>
          <w:p w:rsidR="00FC640E" w:rsidRPr="00413EDA" w:rsidRDefault="00FC640E" w:rsidP="00B923FF">
            <w:pPr>
              <w:pStyle w:val="TableParagraph"/>
              <w:spacing w:line="281" w:lineRule="exact"/>
              <w:ind w:left="112"/>
              <w:rPr>
                <w:sz w:val="24"/>
                <w:szCs w:val="24"/>
              </w:rPr>
            </w:pPr>
            <w:r w:rsidRPr="00413EDA">
              <w:rPr>
                <w:rFonts w:ascii="Cambria Math" w:eastAsia="Cambria Math" w:hAnsi="Cambria Math"/>
                <w:color w:val="FF0000"/>
                <w:sz w:val="24"/>
                <w:szCs w:val="24"/>
              </w:rPr>
              <w:t>𝑝</w:t>
            </w:r>
            <w:r w:rsidRPr="00413EDA">
              <w:rPr>
                <w:rFonts w:ascii="Cambria Math" w:eastAsia="Cambria Math" w:hAnsi="Cambria Math"/>
                <w:color w:val="FF0000"/>
                <w:spacing w:val="8"/>
                <w:sz w:val="24"/>
                <w:szCs w:val="24"/>
              </w:rPr>
              <w:t xml:space="preserve"> </w:t>
            </w:r>
            <w:r w:rsidRPr="00413EDA">
              <w:rPr>
                <w:color w:val="FF0000"/>
                <w:sz w:val="24"/>
                <w:szCs w:val="24"/>
              </w:rPr>
              <w:t>–</w:t>
            </w:r>
            <w:r w:rsidRPr="00413EDA">
              <w:rPr>
                <w:color w:val="FF0000"/>
                <w:spacing w:val="-2"/>
                <w:sz w:val="24"/>
                <w:szCs w:val="24"/>
              </w:rPr>
              <w:t xml:space="preserve"> </w:t>
            </w:r>
            <w:r w:rsidR="00413EDA">
              <w:rPr>
                <w:sz w:val="24"/>
                <w:szCs w:val="24"/>
                <w:lang w:val="ru-RU"/>
              </w:rPr>
              <w:t>давление газа</w:t>
            </w:r>
            <w:r w:rsidRPr="00413EDA">
              <w:rPr>
                <w:spacing w:val="-1"/>
                <w:sz w:val="24"/>
                <w:szCs w:val="24"/>
              </w:rPr>
              <w:t xml:space="preserve"> </w:t>
            </w:r>
            <w:r w:rsidRPr="00413EDA">
              <w:rPr>
                <w:spacing w:val="-4"/>
                <w:sz w:val="24"/>
                <w:szCs w:val="24"/>
              </w:rPr>
              <w:t>[Па]</w:t>
            </w:r>
          </w:p>
          <w:p w:rsidR="00FC640E" w:rsidRPr="00413EDA" w:rsidRDefault="00FC640E" w:rsidP="00B923FF">
            <w:pPr>
              <w:pStyle w:val="TableParagraph"/>
              <w:spacing w:before="1"/>
              <w:ind w:left="112"/>
              <w:rPr>
                <w:sz w:val="24"/>
                <w:szCs w:val="24"/>
              </w:rPr>
            </w:pPr>
            <w:r w:rsidRPr="00413EDA">
              <w:rPr>
                <w:rFonts w:ascii="Cambria Math" w:eastAsia="Cambria Math" w:hAnsi="Cambria Math"/>
                <w:color w:val="FF0000"/>
                <w:sz w:val="24"/>
                <w:szCs w:val="24"/>
              </w:rPr>
              <w:t>𝑉</w:t>
            </w:r>
            <w:r w:rsidRPr="00413EDA">
              <w:rPr>
                <w:rFonts w:ascii="Cambria Math" w:eastAsia="Cambria Math" w:hAnsi="Cambria Math"/>
                <w:color w:val="FF0000"/>
                <w:sz w:val="24"/>
                <w:szCs w:val="24"/>
                <w:vertAlign w:val="subscript"/>
              </w:rPr>
              <w:t>2</w:t>
            </w:r>
            <w:r w:rsidRPr="00413EDA">
              <w:rPr>
                <w:rFonts w:ascii="Cambria Math" w:eastAsia="Cambria Math" w:hAnsi="Cambria Math"/>
                <w:color w:val="FF0000"/>
                <w:spacing w:val="7"/>
                <w:sz w:val="24"/>
                <w:szCs w:val="24"/>
              </w:rPr>
              <w:t xml:space="preserve"> </w:t>
            </w:r>
            <w:r w:rsidRPr="00413EDA">
              <w:rPr>
                <w:color w:val="FF0000"/>
                <w:sz w:val="24"/>
                <w:szCs w:val="24"/>
              </w:rPr>
              <w:t>–</w:t>
            </w:r>
            <w:r w:rsidRPr="00413EDA">
              <w:rPr>
                <w:color w:val="FF0000"/>
                <w:spacing w:val="-5"/>
                <w:sz w:val="24"/>
                <w:szCs w:val="24"/>
              </w:rPr>
              <w:t xml:space="preserve"> </w:t>
            </w:r>
            <w:r w:rsidR="00413EDA">
              <w:rPr>
                <w:sz w:val="24"/>
                <w:szCs w:val="24"/>
                <w:lang w:val="ru-RU"/>
              </w:rPr>
              <w:t>конечный объем газа</w:t>
            </w:r>
            <w:r w:rsidRPr="00413EDA">
              <w:rPr>
                <w:spacing w:val="-4"/>
                <w:sz w:val="24"/>
                <w:szCs w:val="24"/>
              </w:rPr>
              <w:t xml:space="preserve"> [</w:t>
            </w:r>
            <w:r w:rsidRPr="00413EDA">
              <w:rPr>
                <w:rFonts w:ascii="Cambria Math" w:eastAsia="Cambria Math" w:hAnsi="Cambria Math"/>
                <w:spacing w:val="-4"/>
                <w:sz w:val="24"/>
                <w:szCs w:val="24"/>
              </w:rPr>
              <w:t>м</w:t>
            </w:r>
            <w:r w:rsidRPr="00413EDA">
              <w:rPr>
                <w:rFonts w:ascii="Cambria Math" w:eastAsia="Cambria Math" w:hAnsi="Cambria Math"/>
                <w:spacing w:val="-4"/>
                <w:sz w:val="24"/>
                <w:szCs w:val="24"/>
                <w:vertAlign w:val="superscript"/>
              </w:rPr>
              <w:t>3</w:t>
            </w:r>
            <w:r w:rsidRPr="00413EDA">
              <w:rPr>
                <w:spacing w:val="-4"/>
                <w:sz w:val="24"/>
                <w:szCs w:val="24"/>
              </w:rPr>
              <w:t>]</w:t>
            </w:r>
          </w:p>
          <w:p w:rsidR="00FC640E" w:rsidRPr="00413EDA" w:rsidRDefault="00FC640E" w:rsidP="00B923FF">
            <w:pPr>
              <w:pStyle w:val="TableParagraph"/>
              <w:spacing w:before="2"/>
              <w:ind w:left="112"/>
              <w:rPr>
                <w:sz w:val="24"/>
                <w:szCs w:val="24"/>
              </w:rPr>
            </w:pPr>
            <w:r w:rsidRPr="00413EDA">
              <w:rPr>
                <w:rFonts w:ascii="Cambria Math" w:eastAsia="Cambria Math" w:hAnsi="Cambria Math"/>
                <w:color w:val="FF0000"/>
                <w:sz w:val="24"/>
                <w:szCs w:val="24"/>
              </w:rPr>
              <w:t>𝑉</w:t>
            </w:r>
            <w:r w:rsidRPr="00413EDA">
              <w:rPr>
                <w:rFonts w:ascii="Cambria Math" w:eastAsia="Cambria Math" w:hAnsi="Cambria Math"/>
                <w:color w:val="FF0000"/>
                <w:sz w:val="24"/>
                <w:szCs w:val="24"/>
                <w:vertAlign w:val="subscript"/>
              </w:rPr>
              <w:t>1</w:t>
            </w:r>
            <w:r w:rsidRPr="00413EDA">
              <w:rPr>
                <w:rFonts w:ascii="Cambria Math" w:eastAsia="Cambria Math" w:hAnsi="Cambria Math"/>
                <w:color w:val="FF0000"/>
                <w:spacing w:val="6"/>
                <w:sz w:val="24"/>
                <w:szCs w:val="24"/>
              </w:rPr>
              <w:t xml:space="preserve"> </w:t>
            </w:r>
            <w:r w:rsidRPr="00413EDA">
              <w:rPr>
                <w:color w:val="FF0000"/>
                <w:sz w:val="24"/>
                <w:szCs w:val="24"/>
              </w:rPr>
              <w:t>–</w:t>
            </w:r>
            <w:r w:rsidRPr="00413EDA">
              <w:rPr>
                <w:color w:val="FF0000"/>
                <w:spacing w:val="-7"/>
                <w:sz w:val="24"/>
                <w:szCs w:val="24"/>
              </w:rPr>
              <w:t xml:space="preserve"> </w:t>
            </w:r>
            <w:r w:rsidR="00413EDA">
              <w:rPr>
                <w:sz w:val="24"/>
                <w:szCs w:val="24"/>
                <w:lang w:val="ru-RU"/>
              </w:rPr>
              <w:t>начальный объем газа</w:t>
            </w:r>
            <w:r w:rsidR="00413EDA" w:rsidRPr="00413EDA">
              <w:rPr>
                <w:spacing w:val="-4"/>
                <w:sz w:val="24"/>
                <w:szCs w:val="24"/>
              </w:rPr>
              <w:t xml:space="preserve"> </w:t>
            </w:r>
            <w:r w:rsidRPr="00413EDA">
              <w:rPr>
                <w:spacing w:val="-4"/>
                <w:sz w:val="24"/>
                <w:szCs w:val="24"/>
              </w:rPr>
              <w:t>[</w:t>
            </w:r>
            <w:r w:rsidRPr="00413EDA">
              <w:rPr>
                <w:rFonts w:ascii="Cambria Math" w:eastAsia="Cambria Math" w:hAnsi="Cambria Math"/>
                <w:spacing w:val="-4"/>
                <w:sz w:val="24"/>
                <w:szCs w:val="24"/>
              </w:rPr>
              <w:t>м</w:t>
            </w:r>
            <w:r w:rsidRPr="00413EDA">
              <w:rPr>
                <w:rFonts w:ascii="Cambria Math" w:eastAsia="Cambria Math" w:hAnsi="Cambria Math"/>
                <w:spacing w:val="-4"/>
                <w:sz w:val="24"/>
                <w:szCs w:val="24"/>
                <w:vertAlign w:val="superscript"/>
              </w:rPr>
              <w:t>3</w:t>
            </w:r>
            <w:r w:rsidRPr="00413EDA">
              <w:rPr>
                <w:spacing w:val="-4"/>
                <w:sz w:val="24"/>
                <w:szCs w:val="24"/>
              </w:rPr>
              <w:t>]</w:t>
            </w:r>
          </w:p>
        </w:tc>
      </w:tr>
      <w:tr w:rsidR="00FC640E" w:rsidRPr="006C6CBD" w:rsidTr="00B923FF">
        <w:trPr>
          <w:trHeight w:val="3225"/>
        </w:trPr>
        <w:tc>
          <w:tcPr>
            <w:tcW w:w="456" w:type="dxa"/>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87"/>
              <w:rPr>
                <w:b/>
                <w:sz w:val="24"/>
                <w:szCs w:val="24"/>
              </w:rPr>
            </w:pPr>
          </w:p>
          <w:p w:rsidR="00FC640E" w:rsidRPr="00413EDA" w:rsidRDefault="00FC640E" w:rsidP="00B923FF">
            <w:pPr>
              <w:pStyle w:val="TableParagraph"/>
              <w:spacing w:before="1"/>
              <w:ind w:left="58" w:right="43"/>
              <w:jc w:val="center"/>
              <w:rPr>
                <w:sz w:val="24"/>
                <w:szCs w:val="24"/>
              </w:rPr>
            </w:pPr>
            <w:r w:rsidRPr="00413EDA">
              <w:rPr>
                <w:spacing w:val="-5"/>
                <w:sz w:val="24"/>
                <w:szCs w:val="24"/>
              </w:rPr>
              <w:t>10</w:t>
            </w:r>
          </w:p>
        </w:tc>
        <w:tc>
          <w:tcPr>
            <w:tcW w:w="2095" w:type="dxa"/>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229"/>
              <w:rPr>
                <w:b/>
                <w:sz w:val="24"/>
                <w:szCs w:val="24"/>
              </w:rPr>
            </w:pPr>
          </w:p>
          <w:p w:rsidR="00FC640E" w:rsidRPr="00413EDA" w:rsidRDefault="00413EDA" w:rsidP="00B923FF">
            <w:pPr>
              <w:pStyle w:val="TableParagraph"/>
              <w:ind w:left="624" w:hanging="255"/>
              <w:rPr>
                <w:b/>
                <w:sz w:val="24"/>
                <w:szCs w:val="24"/>
              </w:rPr>
            </w:pPr>
            <w:r w:rsidRPr="00413EDA">
              <w:rPr>
                <w:b/>
                <w:spacing w:val="-2"/>
                <w:sz w:val="24"/>
                <w:szCs w:val="24"/>
              </w:rPr>
              <w:t>Изобар</w:t>
            </w:r>
            <w:proofErr w:type="spellStart"/>
            <w:r>
              <w:rPr>
                <w:b/>
                <w:spacing w:val="-2"/>
                <w:sz w:val="24"/>
                <w:szCs w:val="24"/>
                <w:lang w:val="ru-RU"/>
              </w:rPr>
              <w:t>ный</w:t>
            </w:r>
            <w:proofErr w:type="spellEnd"/>
            <w:r w:rsidRPr="00413EDA">
              <w:rPr>
                <w:b/>
                <w:spacing w:val="-2"/>
                <w:sz w:val="24"/>
                <w:szCs w:val="24"/>
              </w:rPr>
              <w:t xml:space="preserve"> процесс</w:t>
            </w:r>
          </w:p>
        </w:tc>
        <w:tc>
          <w:tcPr>
            <w:tcW w:w="3969" w:type="dxa"/>
          </w:tcPr>
          <w:p w:rsidR="00FC640E" w:rsidRPr="00413EDA" w:rsidRDefault="00FC640E" w:rsidP="00B923FF">
            <w:pPr>
              <w:pStyle w:val="TableParagraph"/>
              <w:spacing w:before="290" w:line="302" w:lineRule="exact"/>
              <w:ind w:left="590"/>
              <w:jc w:val="center"/>
              <w:rPr>
                <w:rFonts w:ascii="Cambria Math" w:eastAsia="Cambria Math" w:hAnsi="Cambria Math"/>
                <w:position w:val="1"/>
                <w:sz w:val="24"/>
                <w:szCs w:val="24"/>
              </w:rPr>
            </w:pPr>
            <w:r w:rsidRPr="00413EDA">
              <w:rPr>
                <w:rFonts w:ascii="Cambria Math" w:eastAsia="Cambria Math" w:hAnsi="Cambria Math"/>
                <w:noProof/>
                <w:position w:val="1"/>
                <w:sz w:val="24"/>
                <w:szCs w:val="24"/>
                <w:lang w:val="ru-RU" w:eastAsia="ru-RU"/>
              </w:rPr>
              <mc:AlternateContent>
                <mc:Choice Requires="wpg">
                  <w:drawing>
                    <wp:anchor distT="0" distB="0" distL="0" distR="0" simplePos="0" relativeHeight="251652608" behindDoc="1" locked="0" layoutInCell="1" allowOverlap="1" wp14:anchorId="04F2D323" wp14:editId="729A9D75">
                      <wp:simplePos x="0" y="0"/>
                      <wp:positionH relativeFrom="column">
                        <wp:posOffset>614172</wp:posOffset>
                      </wp:positionH>
                      <wp:positionV relativeFrom="paragraph">
                        <wp:posOffset>438866</wp:posOffset>
                      </wp:positionV>
                      <wp:extent cx="1658620" cy="12700"/>
                      <wp:effectExtent l="0" t="0" r="0" b="0"/>
                      <wp:wrapNone/>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8620" cy="12700"/>
                                <a:chOff x="0" y="0"/>
                                <a:chExt cx="1658620" cy="12700"/>
                              </a:xfrm>
                            </wpg:grpSpPr>
                            <wps:wsp>
                              <wps:cNvPr id="410" name="Graphic 410"/>
                              <wps:cNvSpPr/>
                              <wps:spPr>
                                <a:xfrm>
                                  <a:off x="0" y="0"/>
                                  <a:ext cx="1658620" cy="12700"/>
                                </a:xfrm>
                                <a:custGeom>
                                  <a:avLst/>
                                  <a:gdLst/>
                                  <a:ahLst/>
                                  <a:cxnLst/>
                                  <a:rect l="l" t="t" r="r" b="b"/>
                                  <a:pathLst>
                                    <a:path w="1658620" h="12700">
                                      <a:moveTo>
                                        <a:pt x="1658366" y="0"/>
                                      </a:moveTo>
                                      <a:lnTo>
                                        <a:pt x="0" y="0"/>
                                      </a:lnTo>
                                      <a:lnTo>
                                        <a:pt x="0" y="12191"/>
                                      </a:lnTo>
                                      <a:lnTo>
                                        <a:pt x="1658366" y="12191"/>
                                      </a:lnTo>
                                      <a:lnTo>
                                        <a:pt x="1658366"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1E8F9763" id="Group 409" o:spid="_x0000_s1026" style="position:absolute;margin-left:48.35pt;margin-top:34.55pt;width:130.6pt;height:1pt;z-index:-251663872;mso-wrap-distance-left:0;mso-wrap-distance-right:0" coordsize="165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">
                      <v:shape id="Graphic 410" o:spid="_x0000_s1027" style="position:absolute;width:16586;height:127;visibility:visible;mso-wrap-style:square;v-text-anchor:top" coordsize="1658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" path="m1658366,l,,,12191r1658366,l1658366,xe" fillcolor="red" stroked="f">
                        <v:path arrowok="t"/>
                      </v:shape>
                    </v:group>
                  </w:pict>
                </mc:Fallback>
              </mc:AlternateConten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𝟐)</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𝒑</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position w:val="1"/>
                <w:sz w:val="24"/>
                <w:szCs w:val="24"/>
              </w:rPr>
              <w:t>(</w:t>
            </w:r>
            <w:r w:rsidRPr="00413EDA">
              <w:rPr>
                <w:rFonts w:ascii="Cambria Math" w:eastAsia="Cambria Math" w:hAnsi="Cambria Math"/>
                <w:color w:val="FF0000"/>
                <w:sz w:val="24"/>
                <w:szCs w:val="24"/>
              </w:rPr>
              <w:t>𝑽</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6"/>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pacing w:val="-5"/>
                <w:sz w:val="24"/>
                <w:szCs w:val="24"/>
              </w:rPr>
              <w:t>𝑽</w:t>
            </w:r>
            <w:r w:rsidRPr="00413EDA">
              <w:rPr>
                <w:rFonts w:ascii="Cambria Math" w:eastAsia="Cambria Math" w:hAnsi="Cambria Math"/>
                <w:color w:val="FF0000"/>
                <w:spacing w:val="-5"/>
                <w:position w:val="-5"/>
                <w:sz w:val="24"/>
                <w:szCs w:val="24"/>
              </w:rPr>
              <w:t>𝟏</w:t>
            </w:r>
            <w:r w:rsidRPr="00413EDA">
              <w:rPr>
                <w:rFonts w:ascii="Cambria Math" w:eastAsia="Cambria Math" w:hAnsi="Cambria Math"/>
                <w:color w:val="FF0000"/>
                <w:spacing w:val="-5"/>
                <w:position w:val="1"/>
                <w:sz w:val="24"/>
                <w:szCs w:val="24"/>
              </w:rPr>
              <w:t>)</w:t>
            </w:r>
          </w:p>
          <w:p w:rsidR="00FC640E" w:rsidRPr="00413EDA" w:rsidRDefault="00FC640E" w:rsidP="00B923FF">
            <w:pPr>
              <w:pStyle w:val="TableParagraph"/>
              <w:spacing w:line="179" w:lineRule="exact"/>
              <w:ind w:left="19" w:right="2689"/>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B923FF">
            <w:pPr>
              <w:pStyle w:val="TableParagraph"/>
              <w:spacing w:line="258" w:lineRule="exact"/>
              <w:ind w:left="588"/>
              <w:jc w:val="center"/>
              <w:rPr>
                <w:rFonts w:ascii="Cambria Math" w:eastAsia="Cambria Math"/>
                <w:sz w:val="24"/>
                <w:szCs w:val="24"/>
              </w:rPr>
            </w:pPr>
            <w:r w:rsidRPr="00413EDA">
              <w:rPr>
                <w:rFonts w:ascii="Cambria Math" w:eastAsia="Cambria Math"/>
                <w:color w:val="FF0000"/>
                <w:spacing w:val="-10"/>
                <w:sz w:val="24"/>
                <w:szCs w:val="24"/>
              </w:rPr>
              <w:t>𝟐</w:t>
            </w:r>
          </w:p>
          <w:p w:rsidR="00413EDA" w:rsidRPr="00413EDA" w:rsidRDefault="00413EDA" w:rsidP="00B923FF">
            <w:pPr>
              <w:pStyle w:val="TableParagraph"/>
              <w:spacing w:before="208"/>
              <w:ind w:left="116" w:right="98"/>
              <w:jc w:val="center"/>
              <w:rPr>
                <w:b/>
                <w:sz w:val="24"/>
                <w:szCs w:val="24"/>
              </w:rPr>
            </w:pPr>
            <w:r w:rsidRPr="00413EDA">
              <w:rPr>
                <w:sz w:val="24"/>
                <w:szCs w:val="24"/>
              </w:rPr>
              <w:t>Для одноатомного газа</w:t>
            </w:r>
            <w:r w:rsidRPr="00413EDA">
              <w:rPr>
                <w:spacing w:val="-7"/>
                <w:sz w:val="24"/>
                <w:szCs w:val="24"/>
              </w:rPr>
              <w:t xml:space="preserve"> </w:t>
            </w:r>
            <w:r w:rsidRPr="00413EDA">
              <w:rPr>
                <w:b/>
                <w:i/>
                <w:color w:val="FF0000"/>
                <w:sz w:val="24"/>
                <w:szCs w:val="24"/>
              </w:rPr>
              <w:t>i=3</w:t>
            </w:r>
            <w:r w:rsidRPr="00413EDA">
              <w:rPr>
                <w:b/>
                <w:color w:val="FF0000"/>
                <w:sz w:val="24"/>
                <w:szCs w:val="24"/>
              </w:rPr>
              <w:t>,</w:t>
            </w:r>
            <w:r w:rsidRPr="00413EDA">
              <w:rPr>
                <w:b/>
                <w:color w:val="FF0000"/>
                <w:spacing w:val="-8"/>
                <w:sz w:val="24"/>
                <w:szCs w:val="24"/>
              </w:rPr>
              <w:t xml:space="preserve"> </w:t>
            </w:r>
            <w:r w:rsidRPr="00DB7BDE">
              <w:rPr>
                <w:sz w:val="24"/>
                <w:szCs w:val="24"/>
              </w:rPr>
              <w:t>д</w:t>
            </w:r>
            <w:r w:rsidRPr="00413EDA">
              <w:rPr>
                <w:sz w:val="24"/>
                <w:szCs w:val="24"/>
              </w:rPr>
              <w:t xml:space="preserve">ля двухатомного газа </w:t>
            </w:r>
            <w:r w:rsidRPr="00413EDA">
              <w:rPr>
                <w:b/>
                <w:i/>
                <w:color w:val="FF0000"/>
                <w:sz w:val="24"/>
                <w:szCs w:val="24"/>
              </w:rPr>
              <w:t>i=5</w:t>
            </w:r>
            <w:r w:rsidRPr="00413EDA">
              <w:rPr>
                <w:b/>
                <w:color w:val="FF0000"/>
                <w:sz w:val="24"/>
                <w:szCs w:val="24"/>
              </w:rPr>
              <w:t>,</w:t>
            </w:r>
          </w:p>
          <w:p w:rsidR="00413EDA" w:rsidRDefault="00413EDA" w:rsidP="00B923FF">
            <w:pPr>
              <w:pStyle w:val="TableParagraph"/>
              <w:spacing w:before="1" w:line="237" w:lineRule="auto"/>
              <w:ind w:left="261" w:right="244"/>
              <w:jc w:val="center"/>
              <w:rPr>
                <w:b/>
                <w:color w:val="FF0000"/>
                <w:sz w:val="24"/>
                <w:szCs w:val="24"/>
              </w:rPr>
            </w:pPr>
            <w:r w:rsidRPr="00413EDA">
              <w:rPr>
                <w:rFonts w:ascii="Cambria Math" w:eastAsia="Cambria Math" w:hAnsi="Cambria Math"/>
                <w:sz w:val="24"/>
                <w:szCs w:val="24"/>
                <w:lang w:val="ru-RU"/>
              </w:rPr>
              <w:t>д</w:t>
            </w:r>
            <w:r w:rsidRPr="00413EDA">
              <w:rPr>
                <w:rFonts w:ascii="Cambria Math" w:eastAsia="Cambria Math" w:hAnsi="Cambria Math"/>
                <w:sz w:val="24"/>
                <w:szCs w:val="24"/>
              </w:rPr>
              <w:t xml:space="preserve">ля трехатомного газа </w: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1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pacing w:val="-12"/>
                <w:sz w:val="24"/>
                <w:szCs w:val="24"/>
              </w:rPr>
              <w:t>𝟔</w:t>
            </w:r>
            <w:r w:rsidRPr="00413EDA">
              <w:rPr>
                <w:b/>
                <w:color w:val="FF0000"/>
                <w:sz w:val="24"/>
                <w:szCs w:val="24"/>
              </w:rPr>
              <w:t xml:space="preserve"> </w:t>
            </w:r>
          </w:p>
          <w:p w:rsidR="00FC640E" w:rsidRPr="00413EDA" w:rsidRDefault="00FC640E" w:rsidP="00B923FF">
            <w:pPr>
              <w:pStyle w:val="TableParagraph"/>
              <w:spacing w:before="1" w:line="237" w:lineRule="auto"/>
              <w:ind w:left="261" w:right="244"/>
              <w:jc w:val="center"/>
              <w:rPr>
                <w:sz w:val="24"/>
                <w:szCs w:val="24"/>
              </w:rPr>
            </w:pPr>
            <w:r w:rsidRPr="00413EDA">
              <w:rPr>
                <w:b/>
                <w:color w:val="FF0000"/>
                <w:sz w:val="24"/>
                <w:szCs w:val="24"/>
              </w:rPr>
              <w:t>p</w:t>
            </w:r>
            <w:r w:rsidRPr="00413EDA">
              <w:rPr>
                <w:b/>
                <w:color w:val="FF0000"/>
                <w:spacing w:val="-7"/>
                <w:sz w:val="24"/>
                <w:szCs w:val="24"/>
              </w:rPr>
              <w:t xml:space="preserve"> </w:t>
            </w:r>
            <w:r w:rsidRPr="00413EDA">
              <w:rPr>
                <w:rFonts w:ascii="Cambria Math" w:eastAsia="Cambria Math" w:hAnsi="Cambria Math"/>
                <w:color w:val="FF0000"/>
                <w:sz w:val="24"/>
                <w:szCs w:val="24"/>
              </w:rPr>
              <w:t xml:space="preserve">= 𝒄𝒐𝒏𝒔𝒕 </w:t>
            </w:r>
          </w:p>
        </w:tc>
        <w:tc>
          <w:tcPr>
            <w:tcW w:w="3686" w:type="dxa"/>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76"/>
              <w:rPr>
                <w:b/>
                <w:sz w:val="24"/>
                <w:szCs w:val="24"/>
              </w:rPr>
            </w:pPr>
          </w:p>
          <w:p w:rsidR="00413EDA" w:rsidRDefault="00413EDA" w:rsidP="00B923FF">
            <w:pPr>
              <w:pStyle w:val="TableParagraph"/>
              <w:spacing w:line="281" w:lineRule="exact"/>
              <w:ind w:left="112"/>
              <w:rPr>
                <w:spacing w:val="-4"/>
              </w:rPr>
            </w:pPr>
            <w:r w:rsidRPr="00413EDA">
              <w:rPr>
                <w:rFonts w:ascii="Cambria Math" w:eastAsia="Cambria Math" w:hAnsi="Cambria Math"/>
                <w:color w:val="FF0000"/>
                <w:sz w:val="24"/>
                <w:szCs w:val="24"/>
              </w:rPr>
              <w:t>𝐴</w:t>
            </w:r>
            <w:r w:rsidRPr="00413EDA">
              <w:rPr>
                <w:color w:val="FF0000"/>
                <w:sz w:val="24"/>
                <w:szCs w:val="24"/>
              </w:rPr>
              <w:t xml:space="preserve"> –</w:t>
            </w:r>
            <w:r w:rsidRPr="00413EDA">
              <w:rPr>
                <w:color w:val="FF0000"/>
                <w:spacing w:val="-2"/>
                <w:sz w:val="24"/>
                <w:szCs w:val="24"/>
              </w:rPr>
              <w:t xml:space="preserve"> </w:t>
            </w:r>
            <w:r w:rsidRPr="00413EDA">
              <w:rPr>
                <w:lang w:val="ru-RU"/>
              </w:rPr>
              <w:t>работа, совершенная газом</w:t>
            </w:r>
            <w:r w:rsidRPr="00413EDA">
              <w:rPr>
                <w:spacing w:val="-1"/>
              </w:rPr>
              <w:t xml:space="preserve"> </w:t>
            </w:r>
            <w:r w:rsidRPr="00413EDA">
              <w:rPr>
                <w:spacing w:val="-4"/>
              </w:rPr>
              <w:t>[Дж]</w:t>
            </w:r>
          </w:p>
          <w:p w:rsidR="00413EDA" w:rsidRPr="00413EDA" w:rsidRDefault="00413EDA" w:rsidP="00B923FF">
            <w:pPr>
              <w:pStyle w:val="TableParagraph"/>
              <w:spacing w:line="281" w:lineRule="exact"/>
              <w:ind w:left="112"/>
              <w:rPr>
                <w:sz w:val="24"/>
                <w:szCs w:val="24"/>
              </w:rPr>
            </w:pPr>
            <w:r w:rsidRPr="00413EDA">
              <w:rPr>
                <w:rFonts w:ascii="Cambria Math" w:eastAsia="Cambria Math" w:hAnsi="Cambria Math"/>
                <w:color w:val="FF0000"/>
                <w:sz w:val="24"/>
                <w:szCs w:val="24"/>
              </w:rPr>
              <w:t>𝑝</w:t>
            </w:r>
            <w:r w:rsidRPr="00413EDA">
              <w:rPr>
                <w:rFonts w:ascii="Cambria Math" w:eastAsia="Cambria Math" w:hAnsi="Cambria Math"/>
                <w:color w:val="FF0000"/>
                <w:spacing w:val="8"/>
                <w:sz w:val="24"/>
                <w:szCs w:val="24"/>
              </w:rPr>
              <w:t xml:space="preserve"> </w:t>
            </w:r>
            <w:r w:rsidRPr="00413EDA">
              <w:rPr>
                <w:color w:val="FF0000"/>
                <w:sz w:val="24"/>
                <w:szCs w:val="24"/>
              </w:rPr>
              <w:t>–</w:t>
            </w:r>
            <w:r w:rsidRPr="00413EDA">
              <w:rPr>
                <w:color w:val="FF0000"/>
                <w:spacing w:val="-2"/>
                <w:sz w:val="24"/>
                <w:szCs w:val="24"/>
              </w:rPr>
              <w:t xml:space="preserve"> </w:t>
            </w:r>
            <w:r>
              <w:rPr>
                <w:sz w:val="24"/>
                <w:szCs w:val="24"/>
                <w:lang w:val="ru-RU"/>
              </w:rPr>
              <w:t>давление газа</w:t>
            </w:r>
            <w:r w:rsidRPr="00413EDA">
              <w:rPr>
                <w:spacing w:val="-1"/>
                <w:sz w:val="24"/>
                <w:szCs w:val="24"/>
              </w:rPr>
              <w:t xml:space="preserve"> </w:t>
            </w:r>
            <w:r w:rsidRPr="00413EDA">
              <w:rPr>
                <w:spacing w:val="-4"/>
                <w:sz w:val="24"/>
                <w:szCs w:val="24"/>
              </w:rPr>
              <w:t>[Па]</w:t>
            </w:r>
          </w:p>
          <w:p w:rsidR="00413EDA" w:rsidRPr="00413EDA" w:rsidRDefault="00413EDA" w:rsidP="00B923FF">
            <w:pPr>
              <w:pStyle w:val="TableParagraph"/>
              <w:spacing w:before="1"/>
              <w:ind w:left="112"/>
              <w:rPr>
                <w:sz w:val="24"/>
                <w:szCs w:val="24"/>
              </w:rPr>
            </w:pPr>
            <w:r w:rsidRPr="00413EDA">
              <w:rPr>
                <w:rFonts w:ascii="Cambria Math" w:eastAsia="Cambria Math" w:hAnsi="Cambria Math"/>
                <w:color w:val="FF0000"/>
                <w:sz w:val="24"/>
                <w:szCs w:val="24"/>
              </w:rPr>
              <w:t>𝑉</w:t>
            </w:r>
            <w:r w:rsidRPr="00413EDA">
              <w:rPr>
                <w:rFonts w:ascii="Cambria Math" w:eastAsia="Cambria Math" w:hAnsi="Cambria Math"/>
                <w:color w:val="FF0000"/>
                <w:sz w:val="24"/>
                <w:szCs w:val="24"/>
                <w:vertAlign w:val="subscript"/>
              </w:rPr>
              <w:t>2</w:t>
            </w:r>
            <w:r w:rsidRPr="00413EDA">
              <w:rPr>
                <w:rFonts w:ascii="Cambria Math" w:eastAsia="Cambria Math" w:hAnsi="Cambria Math"/>
                <w:color w:val="FF0000"/>
                <w:spacing w:val="7"/>
                <w:sz w:val="24"/>
                <w:szCs w:val="24"/>
              </w:rPr>
              <w:t xml:space="preserve"> </w:t>
            </w:r>
            <w:r w:rsidRPr="00413EDA">
              <w:rPr>
                <w:color w:val="FF0000"/>
                <w:sz w:val="24"/>
                <w:szCs w:val="24"/>
              </w:rPr>
              <w:t>–</w:t>
            </w:r>
            <w:r w:rsidRPr="00413EDA">
              <w:rPr>
                <w:color w:val="FF0000"/>
                <w:spacing w:val="-5"/>
                <w:sz w:val="24"/>
                <w:szCs w:val="24"/>
              </w:rPr>
              <w:t xml:space="preserve"> </w:t>
            </w:r>
            <w:r>
              <w:rPr>
                <w:sz w:val="24"/>
                <w:szCs w:val="24"/>
                <w:lang w:val="ru-RU"/>
              </w:rPr>
              <w:t>конечный объем газа</w:t>
            </w:r>
            <w:r w:rsidRPr="00413EDA">
              <w:rPr>
                <w:spacing w:val="-4"/>
                <w:sz w:val="24"/>
                <w:szCs w:val="24"/>
              </w:rPr>
              <w:t xml:space="preserve"> [</w:t>
            </w:r>
            <w:r w:rsidRPr="00413EDA">
              <w:rPr>
                <w:rFonts w:ascii="Cambria Math" w:eastAsia="Cambria Math" w:hAnsi="Cambria Math"/>
                <w:spacing w:val="-4"/>
                <w:sz w:val="24"/>
                <w:szCs w:val="24"/>
              </w:rPr>
              <w:t>м</w:t>
            </w:r>
            <w:r w:rsidRPr="00413EDA">
              <w:rPr>
                <w:rFonts w:ascii="Cambria Math" w:eastAsia="Cambria Math" w:hAnsi="Cambria Math"/>
                <w:spacing w:val="-4"/>
                <w:sz w:val="24"/>
                <w:szCs w:val="24"/>
                <w:vertAlign w:val="superscript"/>
              </w:rPr>
              <w:t>3</w:t>
            </w:r>
            <w:r w:rsidRPr="00413EDA">
              <w:rPr>
                <w:spacing w:val="-4"/>
                <w:sz w:val="24"/>
                <w:szCs w:val="24"/>
              </w:rPr>
              <w:t>]</w:t>
            </w:r>
          </w:p>
          <w:p w:rsidR="00FC640E" w:rsidRPr="00413EDA" w:rsidRDefault="00413EDA" w:rsidP="00B923FF">
            <w:pPr>
              <w:pStyle w:val="TableParagraph"/>
              <w:spacing w:before="2"/>
              <w:ind w:left="112"/>
              <w:rPr>
                <w:sz w:val="24"/>
                <w:szCs w:val="24"/>
              </w:rPr>
            </w:pPr>
            <w:r w:rsidRPr="00413EDA">
              <w:rPr>
                <w:rFonts w:ascii="Cambria Math" w:eastAsia="Cambria Math" w:hAnsi="Cambria Math"/>
                <w:color w:val="FF0000"/>
                <w:sz w:val="24"/>
                <w:szCs w:val="24"/>
              </w:rPr>
              <w:t>𝑉</w:t>
            </w:r>
            <w:r w:rsidRPr="00413EDA">
              <w:rPr>
                <w:rFonts w:ascii="Cambria Math" w:eastAsia="Cambria Math" w:hAnsi="Cambria Math"/>
                <w:color w:val="FF0000"/>
                <w:sz w:val="24"/>
                <w:szCs w:val="24"/>
                <w:vertAlign w:val="subscript"/>
              </w:rPr>
              <w:t>1</w:t>
            </w:r>
            <w:r w:rsidRPr="00413EDA">
              <w:rPr>
                <w:rFonts w:ascii="Cambria Math" w:eastAsia="Cambria Math" w:hAnsi="Cambria Math"/>
                <w:color w:val="FF0000"/>
                <w:spacing w:val="6"/>
                <w:sz w:val="24"/>
                <w:szCs w:val="24"/>
              </w:rPr>
              <w:t xml:space="preserve"> </w:t>
            </w:r>
            <w:r w:rsidRPr="00413EDA">
              <w:rPr>
                <w:color w:val="FF0000"/>
                <w:sz w:val="24"/>
                <w:szCs w:val="24"/>
              </w:rPr>
              <w:t>–</w:t>
            </w:r>
            <w:r w:rsidRPr="00413EDA">
              <w:rPr>
                <w:color w:val="FF0000"/>
                <w:spacing w:val="-7"/>
                <w:sz w:val="24"/>
                <w:szCs w:val="24"/>
              </w:rPr>
              <w:t xml:space="preserve"> </w:t>
            </w:r>
            <w:r>
              <w:rPr>
                <w:sz w:val="24"/>
                <w:szCs w:val="24"/>
                <w:lang w:val="ru-RU"/>
              </w:rPr>
              <w:t>начальный объем газа</w:t>
            </w:r>
            <w:r w:rsidRPr="00413EDA">
              <w:rPr>
                <w:spacing w:val="-4"/>
                <w:sz w:val="24"/>
                <w:szCs w:val="24"/>
              </w:rPr>
              <w:t xml:space="preserve"> [</w:t>
            </w:r>
            <w:r w:rsidRPr="00413EDA">
              <w:rPr>
                <w:rFonts w:ascii="Cambria Math" w:eastAsia="Cambria Math" w:hAnsi="Cambria Math"/>
                <w:spacing w:val="-4"/>
                <w:sz w:val="24"/>
                <w:szCs w:val="24"/>
              </w:rPr>
              <w:t>м</w:t>
            </w:r>
            <w:r w:rsidRPr="00413EDA">
              <w:rPr>
                <w:rFonts w:ascii="Cambria Math" w:eastAsia="Cambria Math" w:hAnsi="Cambria Math"/>
                <w:spacing w:val="-4"/>
                <w:sz w:val="24"/>
                <w:szCs w:val="24"/>
                <w:vertAlign w:val="superscript"/>
              </w:rPr>
              <w:t>3</w:t>
            </w:r>
            <w:r w:rsidRPr="00413EDA">
              <w:rPr>
                <w:spacing w:val="-4"/>
                <w:sz w:val="24"/>
                <w:szCs w:val="24"/>
              </w:rPr>
              <w:t>]</w:t>
            </w:r>
          </w:p>
        </w:tc>
      </w:tr>
      <w:tr w:rsidR="00FC640E" w:rsidRPr="006C6CBD" w:rsidTr="00B923FF">
        <w:trPr>
          <w:trHeight w:val="3247"/>
        </w:trPr>
        <w:tc>
          <w:tcPr>
            <w:tcW w:w="456"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97"/>
              <w:rPr>
                <w:b/>
                <w:sz w:val="24"/>
                <w:szCs w:val="24"/>
              </w:rPr>
            </w:pPr>
          </w:p>
          <w:p w:rsidR="00FC640E" w:rsidRPr="00413EDA" w:rsidRDefault="00FC640E" w:rsidP="00B923FF">
            <w:pPr>
              <w:pStyle w:val="TableParagraph"/>
              <w:ind w:left="58" w:right="43"/>
              <w:jc w:val="center"/>
              <w:rPr>
                <w:sz w:val="24"/>
                <w:szCs w:val="24"/>
              </w:rPr>
            </w:pPr>
            <w:r w:rsidRPr="00413EDA">
              <w:rPr>
                <w:spacing w:val="-5"/>
                <w:sz w:val="24"/>
                <w:szCs w:val="24"/>
              </w:rPr>
              <w:t>11</w:t>
            </w:r>
          </w:p>
        </w:tc>
        <w:tc>
          <w:tcPr>
            <w:tcW w:w="2095"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rPr>
                <w:b/>
                <w:sz w:val="24"/>
                <w:szCs w:val="24"/>
              </w:rPr>
            </w:pPr>
          </w:p>
          <w:p w:rsidR="00FC640E" w:rsidRPr="00413EDA" w:rsidRDefault="00FC640E" w:rsidP="00B923FF">
            <w:pPr>
              <w:pStyle w:val="TableParagraph"/>
              <w:spacing w:before="241"/>
              <w:rPr>
                <w:b/>
                <w:sz w:val="24"/>
                <w:szCs w:val="24"/>
              </w:rPr>
            </w:pPr>
          </w:p>
          <w:p w:rsidR="00FC640E" w:rsidRPr="00413EDA" w:rsidRDefault="00413EDA" w:rsidP="00B923FF">
            <w:pPr>
              <w:pStyle w:val="TableParagraph"/>
              <w:ind w:left="624" w:hanging="255"/>
              <w:rPr>
                <w:b/>
                <w:sz w:val="24"/>
                <w:szCs w:val="24"/>
              </w:rPr>
            </w:pPr>
            <w:r w:rsidRPr="00413EDA">
              <w:rPr>
                <w:b/>
                <w:spacing w:val="-2"/>
                <w:sz w:val="24"/>
                <w:szCs w:val="24"/>
              </w:rPr>
              <w:t>Изобар</w:t>
            </w:r>
            <w:proofErr w:type="spellStart"/>
            <w:r>
              <w:rPr>
                <w:b/>
                <w:spacing w:val="-2"/>
                <w:sz w:val="24"/>
                <w:szCs w:val="24"/>
                <w:lang w:val="ru-RU"/>
              </w:rPr>
              <w:t>ный</w:t>
            </w:r>
            <w:proofErr w:type="spellEnd"/>
            <w:r w:rsidRPr="00413EDA">
              <w:rPr>
                <w:b/>
                <w:spacing w:val="-2"/>
                <w:sz w:val="24"/>
                <w:szCs w:val="24"/>
              </w:rPr>
              <w:t xml:space="preserve"> процесс</w:t>
            </w:r>
          </w:p>
        </w:tc>
        <w:tc>
          <w:tcPr>
            <w:tcW w:w="3969" w:type="dxa"/>
            <w:shd w:val="clear" w:color="auto" w:fill="F1F1F1"/>
          </w:tcPr>
          <w:p w:rsidR="00FC640E" w:rsidRPr="00413EDA" w:rsidRDefault="00FC640E" w:rsidP="00B923FF">
            <w:pPr>
              <w:pStyle w:val="TableParagraph"/>
              <w:spacing w:before="309" w:line="298" w:lineRule="exact"/>
              <w:ind w:left="506"/>
              <w:jc w:val="center"/>
              <w:rPr>
                <w:rFonts w:ascii="Cambria Math" w:eastAsia="Cambria Math" w:hAnsi="Cambria Math"/>
                <w:position w:val="-5"/>
                <w:sz w:val="24"/>
                <w:szCs w:val="24"/>
              </w:rPr>
            </w:pPr>
            <w:r w:rsidRPr="00413EDA">
              <w:rPr>
                <w:rFonts w:ascii="Cambria Math" w:eastAsia="Cambria Math" w:hAnsi="Cambria Math"/>
                <w:noProof/>
                <w:position w:val="-5"/>
                <w:sz w:val="24"/>
                <w:szCs w:val="24"/>
                <w:lang w:val="ru-RU" w:eastAsia="ru-RU"/>
              </w:rPr>
              <mc:AlternateContent>
                <mc:Choice Requires="wpg">
                  <w:drawing>
                    <wp:anchor distT="0" distB="0" distL="0" distR="0" simplePos="0" relativeHeight="251649536" behindDoc="0" locked="0" layoutInCell="1" allowOverlap="1" wp14:anchorId="3097971A" wp14:editId="428C9530">
                      <wp:simplePos x="0" y="0"/>
                      <wp:positionH relativeFrom="column">
                        <wp:posOffset>484631</wp:posOffset>
                      </wp:positionH>
                      <wp:positionV relativeFrom="paragraph">
                        <wp:posOffset>452201</wp:posOffset>
                      </wp:positionV>
                      <wp:extent cx="1916430" cy="12700"/>
                      <wp:effectExtent l="0" t="0" r="0"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6430" cy="12700"/>
                                <a:chOff x="0" y="0"/>
                                <a:chExt cx="1916430" cy="12700"/>
                              </a:xfrm>
                            </wpg:grpSpPr>
                            <wps:wsp>
                              <wps:cNvPr id="412" name="Graphic 412"/>
                              <wps:cNvSpPr/>
                              <wps:spPr>
                                <a:xfrm>
                                  <a:off x="0" y="0"/>
                                  <a:ext cx="1916430" cy="12700"/>
                                </a:xfrm>
                                <a:custGeom>
                                  <a:avLst/>
                                  <a:gdLst/>
                                  <a:ahLst/>
                                  <a:cxnLst/>
                                  <a:rect l="l" t="t" r="r" b="b"/>
                                  <a:pathLst>
                                    <a:path w="1916430" h="12700">
                                      <a:moveTo>
                                        <a:pt x="1915921" y="0"/>
                                      </a:moveTo>
                                      <a:lnTo>
                                        <a:pt x="0" y="0"/>
                                      </a:lnTo>
                                      <a:lnTo>
                                        <a:pt x="0" y="12191"/>
                                      </a:lnTo>
                                      <a:lnTo>
                                        <a:pt x="1915921" y="12191"/>
                                      </a:lnTo>
                                      <a:lnTo>
                                        <a:pt x="1915921"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3165BCF3" id="Group 411" o:spid="_x0000_s1026" style="position:absolute;margin-left:38.15pt;margin-top:35.6pt;width:150.9pt;height:1pt;z-index:251649536;mso-wrap-distance-left:0;mso-wrap-distance-right:0" coordsize="1916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">
                      <v:shape id="Graphic 412" o:spid="_x0000_s1027" style="position:absolute;width:19164;height:127;visibility:visible;mso-wrap-style:square;v-text-anchor:top" coordsize="19164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" path="m1915921,l,,,12191r1915921,l1915921,xe" fillcolor="red" stroked="f">
                        <v:path arrowok="t"/>
                      </v:shape>
                    </v:group>
                  </w:pict>
                </mc:Fallback>
              </mc:AlternateConten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𝟐)</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𝝂</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𝑹</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(𝑻</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8"/>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5"/>
                <w:sz w:val="24"/>
                <w:szCs w:val="24"/>
              </w:rPr>
              <w:t>𝑻</w:t>
            </w:r>
            <w:r w:rsidRPr="00413EDA">
              <w:rPr>
                <w:rFonts w:ascii="Cambria Math" w:eastAsia="Cambria Math" w:hAnsi="Cambria Math"/>
                <w:color w:val="FF0000"/>
                <w:spacing w:val="-5"/>
                <w:position w:val="-5"/>
                <w:sz w:val="24"/>
                <w:szCs w:val="24"/>
              </w:rPr>
              <w:t>𝟏)</w:t>
            </w:r>
          </w:p>
          <w:p w:rsidR="00FC640E" w:rsidRPr="00413EDA" w:rsidRDefault="00FC640E" w:rsidP="00B923FF">
            <w:pPr>
              <w:pStyle w:val="TableParagraph"/>
              <w:spacing w:line="185" w:lineRule="exact"/>
              <w:ind w:left="19" w:right="3092"/>
              <w:jc w:val="center"/>
              <w:rPr>
                <w:rFonts w:ascii="Cambria Math" w:eastAsia="Cambria Math"/>
                <w:sz w:val="24"/>
                <w:szCs w:val="24"/>
              </w:rPr>
            </w:pPr>
            <w:r w:rsidRPr="00413EDA">
              <w:rPr>
                <w:rFonts w:ascii="Cambria Math" w:eastAsia="Cambria Math"/>
                <w:color w:val="FF0000"/>
                <w:sz w:val="24"/>
                <w:szCs w:val="24"/>
              </w:rPr>
              <w:t>𝑸</w:t>
            </w:r>
            <w:r w:rsidRPr="00413EDA">
              <w:rPr>
                <w:rFonts w:ascii="Cambria Math" w:eastAsia="Cambria Math"/>
                <w:color w:val="FF0000"/>
                <w:spacing w:val="15"/>
                <w:sz w:val="24"/>
                <w:szCs w:val="24"/>
              </w:rPr>
              <w:t xml:space="preserve"> </w:t>
            </w:r>
            <w:r w:rsidRPr="00413EDA">
              <w:rPr>
                <w:rFonts w:ascii="Cambria Math" w:eastAsia="Cambria Math"/>
                <w:color w:val="FF0000"/>
                <w:spacing w:val="-10"/>
                <w:sz w:val="24"/>
                <w:szCs w:val="24"/>
              </w:rPr>
              <w:t>=</w:t>
            </w:r>
          </w:p>
          <w:p w:rsidR="00FC640E" w:rsidRPr="00413EDA" w:rsidRDefault="00FC640E" w:rsidP="00B923FF">
            <w:pPr>
              <w:pStyle w:val="TableParagraph"/>
              <w:spacing w:line="258" w:lineRule="exact"/>
              <w:ind w:left="583"/>
              <w:jc w:val="center"/>
              <w:rPr>
                <w:rFonts w:ascii="Cambria Math" w:eastAsia="Cambria Math"/>
                <w:sz w:val="24"/>
                <w:szCs w:val="24"/>
              </w:rPr>
            </w:pPr>
            <w:r w:rsidRPr="00413EDA">
              <w:rPr>
                <w:rFonts w:ascii="Cambria Math" w:eastAsia="Cambria Math"/>
                <w:color w:val="FF0000"/>
                <w:spacing w:val="-10"/>
                <w:sz w:val="24"/>
                <w:szCs w:val="24"/>
              </w:rPr>
              <w:t>𝟐</w:t>
            </w:r>
          </w:p>
          <w:p w:rsidR="00413EDA" w:rsidRPr="00413EDA" w:rsidRDefault="00413EDA" w:rsidP="00B923FF">
            <w:pPr>
              <w:pStyle w:val="TableParagraph"/>
              <w:spacing w:before="208"/>
              <w:ind w:left="116" w:right="98"/>
              <w:jc w:val="center"/>
              <w:rPr>
                <w:b/>
                <w:sz w:val="24"/>
                <w:szCs w:val="24"/>
              </w:rPr>
            </w:pPr>
            <w:r w:rsidRPr="00413EDA">
              <w:rPr>
                <w:sz w:val="24"/>
                <w:szCs w:val="24"/>
              </w:rPr>
              <w:t>Для одноатомного газа</w:t>
            </w:r>
            <w:r w:rsidRPr="00413EDA">
              <w:rPr>
                <w:spacing w:val="-7"/>
                <w:sz w:val="24"/>
                <w:szCs w:val="24"/>
              </w:rPr>
              <w:t xml:space="preserve"> </w:t>
            </w:r>
            <w:r w:rsidRPr="00413EDA">
              <w:rPr>
                <w:b/>
                <w:i/>
                <w:color w:val="FF0000"/>
                <w:sz w:val="24"/>
                <w:szCs w:val="24"/>
              </w:rPr>
              <w:t>i=3</w:t>
            </w:r>
            <w:r w:rsidRPr="00413EDA">
              <w:rPr>
                <w:b/>
                <w:color w:val="FF0000"/>
                <w:sz w:val="24"/>
                <w:szCs w:val="24"/>
              </w:rPr>
              <w:t>,</w:t>
            </w:r>
            <w:r w:rsidRPr="00413EDA">
              <w:rPr>
                <w:b/>
                <w:color w:val="FF0000"/>
                <w:spacing w:val="-8"/>
                <w:sz w:val="24"/>
                <w:szCs w:val="24"/>
              </w:rPr>
              <w:t xml:space="preserve"> </w:t>
            </w:r>
            <w:r w:rsidRPr="00DB7BDE">
              <w:rPr>
                <w:sz w:val="24"/>
                <w:szCs w:val="24"/>
              </w:rPr>
              <w:t>д</w:t>
            </w:r>
            <w:r w:rsidRPr="00413EDA">
              <w:rPr>
                <w:sz w:val="24"/>
                <w:szCs w:val="24"/>
              </w:rPr>
              <w:t xml:space="preserve">ля двухатомного газа </w:t>
            </w:r>
            <w:r w:rsidRPr="00413EDA">
              <w:rPr>
                <w:b/>
                <w:i/>
                <w:color w:val="FF0000"/>
                <w:sz w:val="24"/>
                <w:szCs w:val="24"/>
              </w:rPr>
              <w:t>i=5</w:t>
            </w:r>
            <w:r w:rsidRPr="00413EDA">
              <w:rPr>
                <w:b/>
                <w:color w:val="FF0000"/>
                <w:sz w:val="24"/>
                <w:szCs w:val="24"/>
              </w:rPr>
              <w:t>,</w:t>
            </w:r>
          </w:p>
          <w:p w:rsidR="00413EDA" w:rsidRDefault="00413EDA" w:rsidP="00B923FF">
            <w:pPr>
              <w:pStyle w:val="TableParagraph"/>
              <w:spacing w:before="1" w:line="237" w:lineRule="auto"/>
              <w:ind w:left="261" w:right="244"/>
              <w:jc w:val="center"/>
              <w:rPr>
                <w:b/>
                <w:color w:val="FF0000"/>
                <w:sz w:val="24"/>
                <w:szCs w:val="24"/>
              </w:rPr>
            </w:pPr>
            <w:r w:rsidRPr="00413EDA">
              <w:rPr>
                <w:rFonts w:ascii="Cambria Math" w:eastAsia="Cambria Math" w:hAnsi="Cambria Math"/>
                <w:sz w:val="24"/>
                <w:szCs w:val="24"/>
                <w:lang w:val="ru-RU"/>
              </w:rPr>
              <w:t>д</w:t>
            </w:r>
            <w:r w:rsidRPr="00413EDA">
              <w:rPr>
                <w:rFonts w:ascii="Cambria Math" w:eastAsia="Cambria Math" w:hAnsi="Cambria Math"/>
                <w:sz w:val="24"/>
                <w:szCs w:val="24"/>
              </w:rPr>
              <w:t xml:space="preserve">ля трехатомного газа </w:t>
            </w:r>
            <w:r w:rsidRPr="00413EDA">
              <w:rPr>
                <w:rFonts w:ascii="Cambria Math" w:eastAsia="Cambria Math" w:hAnsi="Cambria Math"/>
                <w:color w:val="FF0000"/>
                <w:sz w:val="24"/>
                <w:szCs w:val="24"/>
              </w:rPr>
              <w:t>𝒊</w:t>
            </w:r>
            <w:r w:rsidRPr="00413EDA">
              <w:rPr>
                <w:rFonts w:ascii="Cambria Math" w:eastAsia="Cambria Math" w:hAnsi="Cambria Math"/>
                <w:color w:val="FF0000"/>
                <w:spacing w:val="1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pacing w:val="-12"/>
                <w:sz w:val="24"/>
                <w:szCs w:val="24"/>
              </w:rPr>
              <w:t>𝟔</w:t>
            </w:r>
            <w:r w:rsidRPr="00413EDA">
              <w:rPr>
                <w:b/>
                <w:color w:val="FF0000"/>
                <w:sz w:val="24"/>
                <w:szCs w:val="24"/>
              </w:rPr>
              <w:t xml:space="preserve"> </w:t>
            </w:r>
          </w:p>
          <w:p w:rsidR="00FC640E" w:rsidRPr="00413EDA" w:rsidRDefault="00413EDA" w:rsidP="00B923FF">
            <w:pPr>
              <w:pStyle w:val="TableParagraph"/>
              <w:spacing w:before="273"/>
              <w:ind w:left="261" w:right="244"/>
              <w:jc w:val="center"/>
              <w:rPr>
                <w:sz w:val="24"/>
                <w:szCs w:val="24"/>
              </w:rPr>
            </w:pPr>
            <w:r w:rsidRPr="00413EDA">
              <w:rPr>
                <w:b/>
                <w:color w:val="FF0000"/>
                <w:sz w:val="24"/>
                <w:szCs w:val="24"/>
              </w:rPr>
              <w:t>p</w:t>
            </w:r>
            <w:r w:rsidRPr="00413EDA">
              <w:rPr>
                <w:b/>
                <w:color w:val="FF0000"/>
                <w:spacing w:val="-7"/>
                <w:sz w:val="24"/>
                <w:szCs w:val="24"/>
              </w:rPr>
              <w:t xml:space="preserve"> </w:t>
            </w:r>
            <w:r w:rsidRPr="00413EDA">
              <w:rPr>
                <w:rFonts w:ascii="Cambria Math" w:eastAsia="Cambria Math" w:hAnsi="Cambria Math"/>
                <w:color w:val="FF0000"/>
                <w:sz w:val="24"/>
                <w:szCs w:val="24"/>
              </w:rPr>
              <w:t>= 𝒄𝒐𝒏𝒔𝒕</w:t>
            </w:r>
          </w:p>
        </w:tc>
        <w:tc>
          <w:tcPr>
            <w:tcW w:w="3686" w:type="dxa"/>
            <w:shd w:val="clear" w:color="auto" w:fill="F1F1F1"/>
          </w:tcPr>
          <w:p w:rsidR="00FC640E" w:rsidRPr="00413EDA" w:rsidRDefault="00FC640E" w:rsidP="00B923FF">
            <w:pPr>
              <w:pStyle w:val="TableParagraph"/>
              <w:rPr>
                <w:b/>
                <w:sz w:val="24"/>
                <w:szCs w:val="24"/>
              </w:rPr>
            </w:pPr>
          </w:p>
          <w:p w:rsidR="00FC640E" w:rsidRPr="00413EDA" w:rsidRDefault="00FC640E" w:rsidP="00B923FF">
            <w:pPr>
              <w:pStyle w:val="TableParagraph"/>
              <w:spacing w:before="85"/>
              <w:rPr>
                <w:b/>
                <w:sz w:val="24"/>
                <w:szCs w:val="24"/>
              </w:rPr>
            </w:pPr>
          </w:p>
          <w:p w:rsidR="00413EDA" w:rsidRDefault="00FC640E" w:rsidP="00B923FF">
            <w:pPr>
              <w:pStyle w:val="TableParagraph"/>
              <w:spacing w:before="1" w:line="281" w:lineRule="exact"/>
              <w:ind w:left="112"/>
              <w:rPr>
                <w:spacing w:val="-4"/>
                <w:sz w:val="24"/>
                <w:szCs w:val="24"/>
              </w:rPr>
            </w:pPr>
            <w:r w:rsidRPr="00413EDA">
              <w:rPr>
                <w:rFonts w:ascii="Cambria Math" w:eastAsia="Cambria Math" w:hAnsi="Cambria Math"/>
                <w:color w:val="FF0000"/>
                <w:sz w:val="24"/>
                <w:szCs w:val="24"/>
              </w:rPr>
              <w:t xml:space="preserve">𝑄 </w:t>
            </w:r>
            <w:r w:rsidRPr="00413EDA">
              <w:rPr>
                <w:color w:val="FF0000"/>
                <w:sz w:val="24"/>
                <w:szCs w:val="24"/>
              </w:rPr>
              <w:t>–</w:t>
            </w:r>
            <w:r w:rsidRPr="00413EDA">
              <w:rPr>
                <w:color w:val="FF0000"/>
                <w:spacing w:val="-8"/>
                <w:sz w:val="24"/>
                <w:szCs w:val="24"/>
              </w:rPr>
              <w:t xml:space="preserve"> </w:t>
            </w:r>
            <w:r w:rsidR="00413EDA" w:rsidRPr="00413EDA">
              <w:rPr>
                <w:lang w:val="ru-RU"/>
              </w:rPr>
              <w:t>Количество теплоты ,переданное газу</w:t>
            </w:r>
            <w:r w:rsidR="00413EDA" w:rsidRPr="00413EDA">
              <w:t xml:space="preserve"> </w:t>
            </w:r>
            <w:r w:rsidR="00413EDA" w:rsidRPr="00413EDA">
              <w:rPr>
                <w:spacing w:val="-4"/>
              </w:rPr>
              <w:t>[Дж]</w:t>
            </w:r>
            <w:r w:rsidR="00413EDA" w:rsidRPr="00413EDA">
              <w:rPr>
                <w:spacing w:val="-4"/>
                <w:sz w:val="24"/>
                <w:szCs w:val="24"/>
              </w:rPr>
              <w:t xml:space="preserve"> </w:t>
            </w:r>
          </w:p>
          <w:p w:rsidR="00413EDA" w:rsidRPr="00413EDA" w:rsidRDefault="00413EDA" w:rsidP="00B923FF">
            <w:pPr>
              <w:pStyle w:val="TableParagraph"/>
              <w:spacing w:line="281" w:lineRule="exact"/>
              <w:ind w:left="112"/>
              <w:rPr>
                <w:sz w:val="24"/>
                <w:szCs w:val="24"/>
              </w:rPr>
            </w:pPr>
            <w:r w:rsidRPr="00413EDA">
              <w:rPr>
                <w:rFonts w:ascii="Cambria Math" w:eastAsia="Cambria Math" w:hAnsi="Cambria Math"/>
                <w:color w:val="FF0000"/>
                <w:sz w:val="24"/>
                <w:szCs w:val="24"/>
              </w:rPr>
              <w:t>𝜈</w:t>
            </w:r>
            <w:r w:rsidRPr="00413EDA">
              <w:rPr>
                <w:rFonts w:ascii="Cambria Math" w:eastAsia="Cambria Math" w:hAnsi="Cambria Math"/>
                <w:color w:val="FF0000"/>
                <w:spacing w:val="13"/>
                <w:sz w:val="24"/>
                <w:szCs w:val="24"/>
              </w:rPr>
              <w:t xml:space="preserve"> </w:t>
            </w:r>
            <w:r w:rsidRPr="00413EDA">
              <w:rPr>
                <w:i/>
                <w:color w:val="FF0000"/>
                <w:sz w:val="24"/>
                <w:szCs w:val="24"/>
              </w:rPr>
              <w:t>–</w:t>
            </w:r>
            <w:r w:rsidRPr="00413EDA">
              <w:rPr>
                <w:i/>
                <w:color w:val="FF0000"/>
                <w:spacing w:val="-1"/>
                <w:sz w:val="24"/>
                <w:szCs w:val="24"/>
              </w:rPr>
              <w:t xml:space="preserve"> </w:t>
            </w:r>
            <w:r w:rsidRPr="00413EDA">
              <w:rPr>
                <w:sz w:val="24"/>
                <w:szCs w:val="24"/>
                <w:lang w:val="ru-RU"/>
              </w:rPr>
              <w:t>количество вещества</w:t>
            </w:r>
            <w:r w:rsidRPr="00413EDA">
              <w:rPr>
                <w:spacing w:val="1"/>
                <w:sz w:val="24"/>
                <w:szCs w:val="24"/>
              </w:rPr>
              <w:t xml:space="preserve"> </w:t>
            </w:r>
            <w:r w:rsidRPr="00413EDA">
              <w:rPr>
                <w:spacing w:val="-2"/>
                <w:sz w:val="24"/>
                <w:szCs w:val="24"/>
              </w:rPr>
              <w:t>[</w:t>
            </w:r>
            <w:r w:rsidRPr="00413EDA">
              <w:rPr>
                <w:rFonts w:ascii="Cambria Math" w:eastAsia="Cambria Math" w:hAnsi="Cambria Math"/>
                <w:spacing w:val="-2"/>
                <w:sz w:val="24"/>
                <w:szCs w:val="24"/>
              </w:rPr>
              <w:t>моль</w:t>
            </w:r>
            <w:r w:rsidRPr="00413EDA">
              <w:rPr>
                <w:spacing w:val="-2"/>
                <w:sz w:val="24"/>
                <w:szCs w:val="24"/>
              </w:rPr>
              <w:t>]</w:t>
            </w:r>
          </w:p>
          <w:p w:rsidR="00413EDA" w:rsidRPr="00413EDA" w:rsidRDefault="00413EDA" w:rsidP="00B923FF">
            <w:pPr>
              <w:pStyle w:val="TableParagraph"/>
              <w:spacing w:before="2" w:line="237" w:lineRule="auto"/>
              <w:ind w:left="112" w:right="279"/>
              <w:jc w:val="both"/>
              <w:rPr>
                <w:sz w:val="24"/>
                <w:szCs w:val="24"/>
              </w:rPr>
            </w:pPr>
            <w:r w:rsidRPr="00413EDA">
              <w:rPr>
                <w:rFonts w:ascii="Cambria Math" w:eastAsia="Cambria Math" w:hAnsi="Cambria Math"/>
                <w:color w:val="FF0000"/>
                <w:sz w:val="24"/>
                <w:szCs w:val="24"/>
              </w:rPr>
              <w:t>𝑅=8,31</w:t>
            </w:r>
            <w:r w:rsidRPr="00413EDA">
              <w:rPr>
                <w:sz w:val="24"/>
                <w:szCs w:val="24"/>
              </w:rPr>
              <w:t>универсал</w:t>
            </w:r>
            <w:proofErr w:type="spellStart"/>
            <w:r w:rsidRPr="00413EDA">
              <w:rPr>
                <w:sz w:val="24"/>
                <w:szCs w:val="24"/>
                <w:lang w:val="ru-RU"/>
              </w:rPr>
              <w:t>ьная</w:t>
            </w:r>
            <w:proofErr w:type="spellEnd"/>
            <w:r w:rsidRPr="00413EDA">
              <w:rPr>
                <w:sz w:val="24"/>
                <w:szCs w:val="24"/>
                <w:lang w:val="ru-RU"/>
              </w:rPr>
              <w:t xml:space="preserve"> </w:t>
            </w:r>
            <w:r w:rsidRPr="00413EDA">
              <w:rPr>
                <w:sz w:val="24"/>
                <w:szCs w:val="24"/>
              </w:rPr>
              <w:t>газ</w:t>
            </w:r>
            <w:proofErr w:type="spellStart"/>
            <w:r w:rsidRPr="00413EDA">
              <w:rPr>
                <w:sz w:val="24"/>
                <w:szCs w:val="24"/>
                <w:lang w:val="ru-RU"/>
              </w:rPr>
              <w:t>овая</w:t>
            </w:r>
            <w:proofErr w:type="spellEnd"/>
            <w:r w:rsidRPr="00413EDA">
              <w:rPr>
                <w:sz w:val="24"/>
                <w:szCs w:val="24"/>
                <w:lang w:val="ru-RU"/>
              </w:rPr>
              <w:t xml:space="preserve"> постоянная</w:t>
            </w:r>
            <w:r w:rsidRPr="00413EDA">
              <w:rPr>
                <w:sz w:val="24"/>
                <w:szCs w:val="24"/>
              </w:rPr>
              <w:t xml:space="preserve">[Дж/(моль·К)] </w:t>
            </w:r>
          </w:p>
          <w:p w:rsidR="00413EDA" w:rsidRPr="00413EDA" w:rsidRDefault="00413EDA" w:rsidP="00B923FF">
            <w:pPr>
              <w:pStyle w:val="TableParagraph"/>
              <w:spacing w:before="1" w:line="281" w:lineRule="exact"/>
              <w:ind w:left="112"/>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2</w:t>
            </w:r>
            <w:r w:rsidRPr="00413EDA">
              <w:rPr>
                <w:rFonts w:ascii="Cambria Math" w:eastAsia="Cambria Math" w:hAnsi="Cambria Math"/>
                <w:color w:val="FF0000"/>
                <w:spacing w:val="9"/>
                <w:sz w:val="24"/>
                <w:szCs w:val="24"/>
              </w:rPr>
              <w:t xml:space="preserve"> </w:t>
            </w:r>
            <w:r w:rsidRPr="00413EDA">
              <w:rPr>
                <w:i/>
                <w:color w:val="FF0000"/>
                <w:sz w:val="24"/>
                <w:szCs w:val="24"/>
              </w:rPr>
              <w:t>–</w:t>
            </w:r>
            <w:r w:rsidRPr="00413EDA">
              <w:rPr>
                <w:i/>
                <w:color w:val="FF0000"/>
                <w:spacing w:val="-5"/>
                <w:sz w:val="24"/>
                <w:szCs w:val="24"/>
              </w:rPr>
              <w:t xml:space="preserve"> </w:t>
            </w:r>
            <w:r w:rsidRPr="00413EDA">
              <w:rPr>
                <w:sz w:val="24"/>
                <w:szCs w:val="24"/>
                <w:lang w:val="ru-RU"/>
              </w:rPr>
              <w:t xml:space="preserve">конечная </w:t>
            </w:r>
            <w:r w:rsidRPr="00413EDA">
              <w:rPr>
                <w:spacing w:val="-5"/>
                <w:sz w:val="24"/>
                <w:szCs w:val="24"/>
              </w:rPr>
              <w:t xml:space="preserve"> </w:t>
            </w:r>
            <w:r w:rsidRPr="00413EDA">
              <w:rPr>
                <w:sz w:val="24"/>
                <w:szCs w:val="24"/>
              </w:rPr>
              <w:t>температура</w:t>
            </w:r>
            <w:r w:rsidRPr="00413EDA">
              <w:rPr>
                <w:spacing w:val="-6"/>
                <w:sz w:val="24"/>
                <w:szCs w:val="24"/>
              </w:rPr>
              <w:t xml:space="preserve"> </w:t>
            </w:r>
            <w:r w:rsidRPr="00413EDA">
              <w:rPr>
                <w:spacing w:val="-5"/>
                <w:sz w:val="24"/>
                <w:szCs w:val="24"/>
              </w:rPr>
              <w:t>[К]</w:t>
            </w:r>
          </w:p>
          <w:p w:rsidR="00FC640E" w:rsidRPr="00413EDA" w:rsidRDefault="00413EDA" w:rsidP="00B923FF">
            <w:pPr>
              <w:pStyle w:val="TableParagraph"/>
              <w:spacing w:line="281" w:lineRule="exact"/>
              <w:ind w:left="112"/>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1</w:t>
            </w:r>
            <w:r w:rsidRPr="00413EDA">
              <w:rPr>
                <w:rFonts w:ascii="Cambria Math" w:eastAsia="Cambria Math" w:hAnsi="Cambria Math"/>
                <w:color w:val="FF0000"/>
                <w:spacing w:val="7"/>
                <w:sz w:val="24"/>
                <w:szCs w:val="24"/>
              </w:rPr>
              <w:t xml:space="preserve"> </w:t>
            </w:r>
            <w:r w:rsidRPr="00413EDA">
              <w:rPr>
                <w:i/>
                <w:color w:val="FF0000"/>
                <w:sz w:val="24"/>
                <w:szCs w:val="24"/>
              </w:rPr>
              <w:t>–</w:t>
            </w:r>
            <w:r w:rsidRPr="00413EDA">
              <w:rPr>
                <w:i/>
                <w:color w:val="FF0000"/>
                <w:spacing w:val="-7"/>
                <w:sz w:val="24"/>
                <w:szCs w:val="24"/>
              </w:rPr>
              <w:t xml:space="preserve"> </w:t>
            </w:r>
            <w:r w:rsidRPr="00413EDA">
              <w:rPr>
                <w:sz w:val="24"/>
                <w:szCs w:val="24"/>
                <w:lang w:val="ru-RU"/>
              </w:rPr>
              <w:t>начальная</w:t>
            </w:r>
            <w:r w:rsidRPr="00413EDA">
              <w:rPr>
                <w:spacing w:val="-7"/>
                <w:sz w:val="24"/>
                <w:szCs w:val="24"/>
              </w:rPr>
              <w:t xml:space="preserve"> </w:t>
            </w:r>
            <w:r w:rsidRPr="00413EDA">
              <w:rPr>
                <w:sz w:val="24"/>
                <w:szCs w:val="24"/>
              </w:rPr>
              <w:t>температура</w:t>
            </w:r>
            <w:r w:rsidRPr="00413EDA">
              <w:rPr>
                <w:spacing w:val="-8"/>
                <w:sz w:val="24"/>
                <w:szCs w:val="24"/>
              </w:rPr>
              <w:t xml:space="preserve"> </w:t>
            </w:r>
            <w:r w:rsidRPr="00413EDA">
              <w:rPr>
                <w:spacing w:val="-5"/>
                <w:sz w:val="24"/>
                <w:szCs w:val="24"/>
              </w:rPr>
              <w:t>[К]</w:t>
            </w:r>
          </w:p>
        </w:tc>
      </w:tr>
    </w:tbl>
    <w:p w:rsidR="00FC640E" w:rsidRPr="00413EDA" w:rsidRDefault="00BF0BF7" w:rsidP="00FC640E">
      <w:pPr>
        <w:pStyle w:val="TableParagraph"/>
        <w:spacing w:line="281" w:lineRule="exact"/>
        <w:rPr>
          <w:sz w:val="24"/>
          <w:szCs w:val="24"/>
        </w:rPr>
        <w:sectPr w:rsidR="00FC640E" w:rsidRPr="00413EDA">
          <w:headerReference w:type="default" r:id="rId32"/>
          <w:footerReference w:type="default" r:id="rId33"/>
          <w:pgSz w:w="11910" w:h="16840"/>
          <w:pgMar w:top="1000" w:right="0" w:bottom="1080" w:left="0" w:header="569" w:footer="899" w:gutter="0"/>
          <w:cols w:space="720"/>
        </w:sectPr>
      </w:pPr>
      <w:r>
        <w:rPr>
          <w:sz w:val="24"/>
          <w:szCs w:val="24"/>
        </w:rPr>
        <w:br w:type="textWrapping" w:clear="all"/>
      </w:r>
    </w:p>
    <w:p w:rsidR="00FC640E" w:rsidRPr="00DB7BDE" w:rsidRDefault="00FC640E" w:rsidP="00FC640E">
      <w:pPr>
        <w:pStyle w:val="1"/>
        <w:keepNext w:val="0"/>
        <w:keepLines w:val="0"/>
        <w:widowControl w:val="0"/>
        <w:tabs>
          <w:tab w:val="left" w:pos="4130"/>
        </w:tabs>
        <w:autoSpaceDE w:val="0"/>
        <w:autoSpaceDN w:val="0"/>
        <w:spacing w:before="110" w:line="240" w:lineRule="auto"/>
        <w:ind w:left="3196"/>
        <w:rPr>
          <w:sz w:val="24"/>
          <w:szCs w:val="24"/>
          <w:lang w:val="ru-RU"/>
        </w:rPr>
      </w:pPr>
      <w:bookmarkStart w:id="11" w:name="_bookmark25"/>
      <w:bookmarkEnd w:id="11"/>
    </w:p>
    <w:p w:rsidR="00FC640E" w:rsidRPr="002F724F" w:rsidRDefault="002F724F" w:rsidP="002F724F">
      <w:pPr>
        <w:jc w:val="center"/>
        <w:rPr>
          <w:b/>
          <w:sz w:val="24"/>
          <w:szCs w:val="24"/>
          <w:lang w:val="ru-RU"/>
        </w:rPr>
      </w:pPr>
      <w:r>
        <w:rPr>
          <w:b/>
          <w:sz w:val="24"/>
          <w:szCs w:val="24"/>
          <w:lang w:val="ru-RU"/>
        </w:rPr>
        <w:t>Второе начало термодинамики</w:t>
      </w:r>
    </w:p>
    <w:p w:rsidR="00FC640E" w:rsidRPr="00413EDA" w:rsidRDefault="00FC640E" w:rsidP="00FC640E">
      <w:pPr>
        <w:spacing w:before="27" w:after="1"/>
        <w:rPr>
          <w:b/>
          <w:sz w:val="24"/>
          <w:szCs w:val="24"/>
        </w:rPr>
      </w:pPr>
    </w:p>
    <w:tbl>
      <w:tblPr>
        <w:tblStyle w:val="TableNormal"/>
        <w:tblpPr w:leftFromText="180" w:rightFromText="180" w:vertAnchor="text" w:horzAnchor="margin" w:tblpXSpec="center" w:tblpY="1"/>
        <w:tblOverlap w:val="neve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28"/>
        <w:gridCol w:w="2125"/>
        <w:gridCol w:w="3970"/>
        <w:gridCol w:w="3687"/>
      </w:tblGrid>
      <w:tr w:rsidR="002F724F" w:rsidRPr="00413EDA" w:rsidTr="00BF0BF7">
        <w:trPr>
          <w:trHeight w:val="551"/>
        </w:trPr>
        <w:tc>
          <w:tcPr>
            <w:tcW w:w="428" w:type="dxa"/>
          </w:tcPr>
          <w:p w:rsidR="002F724F" w:rsidRPr="00413EDA" w:rsidRDefault="002F724F" w:rsidP="00BF0BF7">
            <w:pPr>
              <w:pStyle w:val="TableParagraph"/>
              <w:spacing w:before="131"/>
              <w:ind w:left="567" w:right="45"/>
              <w:jc w:val="center"/>
              <w:rPr>
                <w:sz w:val="24"/>
                <w:szCs w:val="24"/>
              </w:rPr>
            </w:pPr>
            <w:r w:rsidRPr="00413EDA">
              <w:rPr>
                <w:spacing w:val="-10"/>
                <w:sz w:val="24"/>
                <w:szCs w:val="24"/>
              </w:rPr>
              <w:t>№</w:t>
            </w:r>
          </w:p>
        </w:tc>
        <w:tc>
          <w:tcPr>
            <w:tcW w:w="2125" w:type="dxa"/>
          </w:tcPr>
          <w:p w:rsidR="002F724F" w:rsidRPr="00413EDA" w:rsidRDefault="002F724F" w:rsidP="00BF0BF7">
            <w:pPr>
              <w:pStyle w:val="TableParagraph"/>
              <w:spacing w:line="276" w:lineRule="exact"/>
              <w:ind w:left="567" w:hanging="746"/>
              <w:jc w:val="center"/>
              <w:rPr>
                <w:b/>
                <w:spacing w:val="-2"/>
                <w:sz w:val="24"/>
                <w:szCs w:val="24"/>
                <w:lang w:val="ru-RU"/>
              </w:rPr>
            </w:pPr>
            <w:r w:rsidRPr="00413EDA">
              <w:rPr>
                <w:b/>
                <w:spacing w:val="-2"/>
                <w:sz w:val="24"/>
                <w:szCs w:val="24"/>
              </w:rPr>
              <w:t>Физи</w:t>
            </w:r>
            <w:proofErr w:type="spellStart"/>
            <w:r w:rsidRPr="00413EDA">
              <w:rPr>
                <w:b/>
                <w:spacing w:val="-2"/>
                <w:sz w:val="24"/>
                <w:szCs w:val="24"/>
                <w:lang w:val="ru-RU"/>
              </w:rPr>
              <w:t>ческая</w:t>
            </w:r>
            <w:proofErr w:type="spellEnd"/>
          </w:p>
          <w:p w:rsidR="002F724F" w:rsidRPr="00413EDA" w:rsidRDefault="002F724F" w:rsidP="00BF0BF7">
            <w:pPr>
              <w:pStyle w:val="TableParagraph"/>
              <w:spacing w:line="276" w:lineRule="exact"/>
              <w:ind w:left="567" w:hanging="746"/>
              <w:jc w:val="center"/>
              <w:rPr>
                <w:b/>
                <w:sz w:val="24"/>
                <w:szCs w:val="24"/>
              </w:rPr>
            </w:pPr>
            <w:r w:rsidRPr="00413EDA">
              <w:rPr>
                <w:b/>
                <w:spacing w:val="-2"/>
                <w:sz w:val="24"/>
                <w:szCs w:val="24"/>
                <w:lang w:val="ru-RU"/>
              </w:rPr>
              <w:t>величина</w:t>
            </w:r>
          </w:p>
        </w:tc>
        <w:tc>
          <w:tcPr>
            <w:tcW w:w="3970" w:type="dxa"/>
          </w:tcPr>
          <w:p w:rsidR="002F724F" w:rsidRPr="00413EDA" w:rsidRDefault="002F724F" w:rsidP="00BF0BF7">
            <w:pPr>
              <w:pStyle w:val="TableParagraph"/>
              <w:spacing w:before="135"/>
              <w:ind w:left="567"/>
              <w:jc w:val="center"/>
              <w:rPr>
                <w:b/>
                <w:sz w:val="24"/>
                <w:szCs w:val="24"/>
              </w:rPr>
            </w:pPr>
            <w:r w:rsidRPr="00413EDA">
              <w:rPr>
                <w:b/>
                <w:spacing w:val="-2"/>
                <w:sz w:val="24"/>
                <w:szCs w:val="24"/>
              </w:rPr>
              <w:t>Формула</w:t>
            </w:r>
          </w:p>
        </w:tc>
        <w:tc>
          <w:tcPr>
            <w:tcW w:w="3687" w:type="dxa"/>
          </w:tcPr>
          <w:p w:rsidR="002F724F" w:rsidRPr="00413EDA" w:rsidRDefault="002F724F" w:rsidP="00BF0BF7">
            <w:pPr>
              <w:pStyle w:val="TableParagraph"/>
              <w:spacing w:before="135"/>
              <w:ind w:left="567" w:right="809"/>
              <w:jc w:val="center"/>
              <w:rPr>
                <w:b/>
                <w:sz w:val="24"/>
                <w:szCs w:val="24"/>
                <w:lang w:val="ru-RU"/>
              </w:rPr>
            </w:pPr>
            <w:r w:rsidRPr="00413EDA">
              <w:rPr>
                <w:b/>
                <w:spacing w:val="-2"/>
                <w:sz w:val="24"/>
                <w:szCs w:val="24"/>
                <w:lang w:val="ru-RU"/>
              </w:rPr>
              <w:t>Обозначение</w:t>
            </w:r>
          </w:p>
        </w:tc>
      </w:tr>
      <w:tr w:rsidR="00FC640E" w:rsidRPr="006C6CBD" w:rsidTr="00BF0BF7">
        <w:trPr>
          <w:trHeight w:val="3445"/>
        </w:trPr>
        <w:tc>
          <w:tcPr>
            <w:tcW w:w="428" w:type="dxa"/>
            <w:shd w:val="clear" w:color="auto" w:fill="F1F1F1"/>
          </w:tcPr>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61"/>
              <w:ind w:left="567"/>
              <w:rPr>
                <w:b/>
                <w:sz w:val="24"/>
                <w:szCs w:val="24"/>
              </w:rPr>
            </w:pPr>
          </w:p>
          <w:p w:rsidR="00FC640E" w:rsidRPr="00413EDA" w:rsidRDefault="00FC640E" w:rsidP="00BF0BF7">
            <w:pPr>
              <w:pStyle w:val="TableParagraph"/>
              <w:ind w:left="567"/>
              <w:jc w:val="center"/>
              <w:rPr>
                <w:sz w:val="24"/>
                <w:szCs w:val="24"/>
              </w:rPr>
            </w:pPr>
            <w:r w:rsidRPr="00413EDA">
              <w:rPr>
                <w:spacing w:val="-10"/>
                <w:sz w:val="24"/>
                <w:szCs w:val="24"/>
              </w:rPr>
              <w:t>1</w:t>
            </w:r>
          </w:p>
        </w:tc>
        <w:tc>
          <w:tcPr>
            <w:tcW w:w="2125" w:type="dxa"/>
            <w:shd w:val="clear" w:color="auto" w:fill="F1F1F1"/>
          </w:tcPr>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65"/>
              <w:ind w:left="567"/>
              <w:rPr>
                <w:b/>
                <w:sz w:val="24"/>
                <w:szCs w:val="24"/>
              </w:rPr>
            </w:pPr>
          </w:p>
          <w:p w:rsidR="00FC640E" w:rsidRPr="00413EDA" w:rsidRDefault="0010469A" w:rsidP="00BF0BF7">
            <w:pPr>
              <w:pStyle w:val="TableParagraph"/>
              <w:spacing w:before="1"/>
              <w:ind w:left="567" w:right="157"/>
              <w:jc w:val="center"/>
              <w:rPr>
                <w:b/>
                <w:sz w:val="24"/>
                <w:szCs w:val="24"/>
              </w:rPr>
            </w:pPr>
            <w:r>
              <w:rPr>
                <w:b/>
                <w:spacing w:val="-4"/>
                <w:sz w:val="24"/>
                <w:szCs w:val="24"/>
                <w:lang w:val="ru-RU"/>
              </w:rPr>
              <w:t xml:space="preserve">КПД тепловой машины </w:t>
            </w:r>
            <w:r w:rsidR="00FC640E" w:rsidRPr="00413EDA">
              <w:rPr>
                <w:b/>
                <w:sz w:val="24"/>
                <w:szCs w:val="24"/>
              </w:rPr>
              <w:t>(</w:t>
            </w:r>
            <w:r w:rsidR="00FC640E" w:rsidRPr="00413EDA">
              <w:rPr>
                <w:b/>
                <w:spacing w:val="-2"/>
                <w:sz w:val="24"/>
                <w:szCs w:val="24"/>
              </w:rPr>
              <w:t>коэффициент</w:t>
            </w:r>
            <w:r>
              <w:rPr>
                <w:b/>
                <w:spacing w:val="-2"/>
                <w:sz w:val="24"/>
                <w:szCs w:val="24"/>
                <w:lang w:val="ru-RU"/>
              </w:rPr>
              <w:t xml:space="preserve"> полезного действия</w:t>
            </w:r>
            <w:r w:rsidR="00FC640E" w:rsidRPr="00413EDA">
              <w:rPr>
                <w:b/>
                <w:spacing w:val="-2"/>
                <w:sz w:val="24"/>
                <w:szCs w:val="24"/>
              </w:rPr>
              <w:t>)</w:t>
            </w:r>
          </w:p>
        </w:tc>
        <w:tc>
          <w:tcPr>
            <w:tcW w:w="3970" w:type="dxa"/>
            <w:shd w:val="clear" w:color="auto" w:fill="F1F1F1"/>
          </w:tcPr>
          <w:p w:rsidR="00FC640E" w:rsidRPr="00413EDA" w:rsidRDefault="00FC640E" w:rsidP="00BF0BF7">
            <w:pPr>
              <w:pStyle w:val="TableParagraph"/>
              <w:spacing w:before="35"/>
              <w:ind w:left="567"/>
              <w:rPr>
                <w:b/>
                <w:sz w:val="24"/>
                <w:szCs w:val="24"/>
              </w:rPr>
            </w:pPr>
          </w:p>
          <w:p w:rsidR="00FC640E" w:rsidRPr="00413EDA" w:rsidRDefault="00FC640E" w:rsidP="00BF0BF7">
            <w:pPr>
              <w:pStyle w:val="TableParagraph"/>
              <w:spacing w:line="292" w:lineRule="exact"/>
              <w:ind w:left="567"/>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51584" behindDoc="0" locked="0" layoutInCell="1" allowOverlap="1" wp14:anchorId="315AF93D" wp14:editId="0A186E35">
                      <wp:simplePos x="0" y="0"/>
                      <wp:positionH relativeFrom="column">
                        <wp:posOffset>725423</wp:posOffset>
                      </wp:positionH>
                      <wp:positionV relativeFrom="paragraph">
                        <wp:posOffset>248366</wp:posOffset>
                      </wp:positionV>
                      <wp:extent cx="1411605" cy="1270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1605" cy="12700"/>
                                <a:chOff x="0" y="0"/>
                                <a:chExt cx="1411605" cy="12700"/>
                              </a:xfrm>
                            </wpg:grpSpPr>
                            <wps:wsp>
                              <wps:cNvPr id="415" name="Graphic 415"/>
                              <wps:cNvSpPr/>
                              <wps:spPr>
                                <a:xfrm>
                                  <a:off x="0" y="0"/>
                                  <a:ext cx="1411605" cy="12700"/>
                                </a:xfrm>
                                <a:custGeom>
                                  <a:avLst/>
                                  <a:gdLst/>
                                  <a:ahLst/>
                                  <a:cxnLst/>
                                  <a:rect l="l" t="t" r="r" b="b"/>
                                  <a:pathLst>
                                    <a:path w="1411605" h="12700">
                                      <a:moveTo>
                                        <a:pt x="1411477" y="0"/>
                                      </a:moveTo>
                                      <a:lnTo>
                                        <a:pt x="0" y="0"/>
                                      </a:lnTo>
                                      <a:lnTo>
                                        <a:pt x="0" y="12191"/>
                                      </a:lnTo>
                                      <a:lnTo>
                                        <a:pt x="1411477" y="12191"/>
                                      </a:lnTo>
                                      <a:lnTo>
                                        <a:pt x="1411477"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1B523561" id="Group 414" o:spid="_x0000_s1026" style="position:absolute;margin-left:57.1pt;margin-top:19.55pt;width:111.15pt;height:1pt;z-index:251651584;mso-wrap-distance-left:0;mso-wrap-distance-right:0" coordsize="1411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">
                      <v:shape id="Graphic 415" o:spid="_x0000_s1027" style="position:absolute;width:14116;height:127;visibility:visible;mso-wrap-style:square;v-text-anchor:top" coordsize="14116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" path="m1411477,l,,,12191r1411477,l1411477,xe" fillcolor="red" stroked="f">
                        <v:path arrowok="t"/>
                      </v:shape>
                    </v:group>
                  </w:pict>
                </mc:Fallback>
              </mc:AlternateContent>
            </w:r>
            <w:r w:rsidRPr="00413EDA">
              <w:rPr>
                <w:rFonts w:ascii="Cambria Math" w:eastAsia="Cambria Math" w:hAnsi="Cambria Math"/>
                <w:color w:val="FF0000"/>
                <w:sz w:val="24"/>
                <w:szCs w:val="24"/>
              </w:rPr>
              <w:t>(𝑸</w:t>
            </w:r>
            <w:r w:rsidRPr="00413EDA">
              <w:rPr>
                <w:rFonts w:ascii="Cambria Math" w:eastAsia="Cambria Math" w:hAnsi="Cambria Math"/>
                <w:color w:val="FF0000"/>
                <w:position w:val="-5"/>
                <w:sz w:val="24"/>
                <w:szCs w:val="24"/>
              </w:rPr>
              <w:t>қ</w:t>
            </w:r>
            <w:r w:rsidRPr="00413EDA">
              <w:rPr>
                <w:rFonts w:ascii="Cambria Math" w:eastAsia="Cambria Math" w:hAnsi="Cambria Math"/>
                <w:color w:val="FF0000"/>
                <w:spacing w:val="30"/>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𝑸</w:t>
            </w:r>
            <w:r w:rsidRPr="00413EDA">
              <w:rPr>
                <w:rFonts w:ascii="Cambria Math" w:eastAsia="Cambria Math" w:hAnsi="Cambria Math"/>
                <w:color w:val="FF0000"/>
                <w:position w:val="-5"/>
                <w:sz w:val="24"/>
                <w:szCs w:val="24"/>
              </w:rPr>
              <w:t>с</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4"/>
                <w:sz w:val="24"/>
                <w:szCs w:val="24"/>
              </w:rPr>
              <w:t>𝟏𝟎𝟎%</w:t>
            </w:r>
          </w:p>
          <w:p w:rsidR="00FC640E" w:rsidRPr="00413EDA" w:rsidRDefault="00FC640E" w:rsidP="00BF0BF7">
            <w:pPr>
              <w:pStyle w:val="TableParagraph"/>
              <w:spacing w:line="179" w:lineRule="exact"/>
              <w:ind w:left="567" w:right="2368"/>
              <w:jc w:val="center"/>
              <w:rPr>
                <w:rFonts w:ascii="Cambria Math" w:eastAsia="Cambria Math"/>
                <w:sz w:val="24"/>
                <w:szCs w:val="24"/>
              </w:rPr>
            </w:pPr>
            <w:r w:rsidRPr="00413EDA">
              <w:rPr>
                <w:rFonts w:ascii="Cambria Math" w:eastAsia="Cambria Math"/>
                <w:color w:val="FF0000"/>
                <w:sz w:val="24"/>
                <w:szCs w:val="24"/>
              </w:rPr>
              <w:t>𝜼</w:t>
            </w:r>
            <w:r w:rsidRPr="00413EDA">
              <w:rPr>
                <w:rFonts w:ascii="Cambria Math" w:eastAsia="Cambria Math"/>
                <w:color w:val="FF0000"/>
                <w:spacing w:val="16"/>
                <w:sz w:val="24"/>
                <w:szCs w:val="24"/>
              </w:rPr>
              <w:t xml:space="preserve"> </w:t>
            </w:r>
            <w:r w:rsidRPr="00413EDA">
              <w:rPr>
                <w:rFonts w:ascii="Cambria Math" w:eastAsia="Cambria Math"/>
                <w:color w:val="FF0000"/>
                <w:spacing w:val="-10"/>
                <w:sz w:val="24"/>
                <w:szCs w:val="24"/>
              </w:rPr>
              <w:t>=</w:t>
            </w:r>
          </w:p>
          <w:p w:rsidR="00FC640E" w:rsidRPr="00413EDA" w:rsidRDefault="00FC640E" w:rsidP="00BF0BF7">
            <w:pPr>
              <w:pStyle w:val="TableParagraph"/>
              <w:spacing w:line="300" w:lineRule="exact"/>
              <w:ind w:left="567"/>
              <w:jc w:val="center"/>
              <w:rPr>
                <w:rFonts w:ascii="Cambria Math" w:eastAsia="Cambria Math" w:hAnsi="Cambria Math"/>
                <w:position w:val="-5"/>
                <w:sz w:val="24"/>
                <w:szCs w:val="24"/>
              </w:rPr>
            </w:pPr>
            <w:r w:rsidRPr="00413EDA">
              <w:rPr>
                <w:rFonts w:ascii="Cambria Math" w:eastAsia="Cambria Math" w:hAnsi="Cambria Math"/>
                <w:color w:val="FF0000"/>
                <w:spacing w:val="-5"/>
                <w:sz w:val="24"/>
                <w:szCs w:val="24"/>
              </w:rPr>
              <w:t>𝑸</w:t>
            </w:r>
            <w:r w:rsidRPr="00413EDA">
              <w:rPr>
                <w:rFonts w:ascii="Cambria Math" w:eastAsia="Cambria Math" w:hAnsi="Cambria Math"/>
                <w:color w:val="FF0000"/>
                <w:spacing w:val="-5"/>
                <w:position w:val="-5"/>
                <w:sz w:val="24"/>
                <w:szCs w:val="24"/>
              </w:rPr>
              <w:t>қ</w:t>
            </w:r>
          </w:p>
          <w:p w:rsidR="00FC640E" w:rsidRPr="00413EDA" w:rsidRDefault="00FC640E" w:rsidP="00BF0BF7">
            <w:pPr>
              <w:pStyle w:val="TableParagraph"/>
              <w:spacing w:before="76" w:after="1"/>
              <w:ind w:left="567"/>
              <w:rPr>
                <w:b/>
                <w:sz w:val="24"/>
                <w:szCs w:val="24"/>
              </w:rPr>
            </w:pPr>
          </w:p>
          <w:p w:rsidR="00FC640E" w:rsidRPr="00413EDA" w:rsidRDefault="00FC640E" w:rsidP="00BF0BF7">
            <w:pPr>
              <w:pStyle w:val="TableParagraph"/>
              <w:ind w:left="567"/>
              <w:rPr>
                <w:sz w:val="24"/>
                <w:szCs w:val="24"/>
              </w:rPr>
            </w:pPr>
          </w:p>
          <w:p w:rsidR="00FC640E" w:rsidRPr="00413EDA" w:rsidRDefault="00FC640E" w:rsidP="00BF0BF7">
            <w:pPr>
              <w:pStyle w:val="TableParagraph"/>
              <w:spacing w:before="5"/>
              <w:ind w:left="567"/>
              <w:rPr>
                <w:b/>
                <w:sz w:val="24"/>
                <w:szCs w:val="24"/>
              </w:rPr>
            </w:pPr>
          </w:p>
        </w:tc>
        <w:tc>
          <w:tcPr>
            <w:tcW w:w="3687" w:type="dxa"/>
            <w:shd w:val="clear" w:color="auto" w:fill="F1F1F1"/>
          </w:tcPr>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184"/>
              <w:ind w:left="567"/>
              <w:rPr>
                <w:b/>
                <w:sz w:val="24"/>
                <w:szCs w:val="24"/>
              </w:rPr>
            </w:pPr>
          </w:p>
          <w:p w:rsidR="0010469A" w:rsidRDefault="00FC640E" w:rsidP="00BF0BF7">
            <w:pPr>
              <w:pStyle w:val="TableParagraph"/>
              <w:spacing w:before="1" w:line="247" w:lineRule="auto"/>
              <w:ind w:left="567"/>
              <w:rPr>
                <w:sz w:val="24"/>
                <w:szCs w:val="24"/>
              </w:rPr>
            </w:pPr>
            <w:r w:rsidRPr="00413EDA">
              <w:rPr>
                <w:rFonts w:ascii="Cambria Math" w:eastAsia="Cambria Math" w:hAnsi="Cambria Math"/>
                <w:color w:val="FF0000"/>
                <w:sz w:val="24"/>
                <w:szCs w:val="24"/>
              </w:rPr>
              <w:t>𝜂</w:t>
            </w:r>
            <w:r w:rsidRPr="00413EDA">
              <w:rPr>
                <w:rFonts w:ascii="Cambria Math" w:eastAsia="Cambria Math" w:hAnsi="Cambria Math"/>
                <w:color w:val="FF0000"/>
                <w:spacing w:val="11"/>
                <w:sz w:val="24"/>
                <w:szCs w:val="24"/>
              </w:rPr>
              <w:t xml:space="preserve"> </w:t>
            </w:r>
            <w:r w:rsidRPr="00413EDA">
              <w:rPr>
                <w:i/>
                <w:color w:val="FF0000"/>
                <w:sz w:val="24"/>
                <w:szCs w:val="24"/>
              </w:rPr>
              <w:t>–</w:t>
            </w:r>
            <w:r w:rsidRPr="00413EDA">
              <w:rPr>
                <w:i/>
                <w:color w:val="FF0000"/>
                <w:spacing w:val="-1"/>
                <w:sz w:val="24"/>
                <w:szCs w:val="24"/>
              </w:rPr>
              <w:t xml:space="preserve"> </w:t>
            </w:r>
            <w:r w:rsidR="0010469A" w:rsidRPr="0010469A">
              <w:rPr>
                <w:sz w:val="24"/>
                <w:szCs w:val="24"/>
              </w:rPr>
              <w:t xml:space="preserve">КПД тепловой машины </w:t>
            </w:r>
          </w:p>
          <w:p w:rsidR="00FC640E" w:rsidRPr="00413EDA" w:rsidRDefault="00FC640E" w:rsidP="00BF0BF7">
            <w:pPr>
              <w:pStyle w:val="TableParagraph"/>
              <w:spacing w:before="1" w:line="247" w:lineRule="auto"/>
              <w:ind w:left="567"/>
              <w:rPr>
                <w:sz w:val="24"/>
                <w:szCs w:val="24"/>
              </w:rPr>
            </w:pPr>
            <w:r w:rsidRPr="00413EDA">
              <w:rPr>
                <w:rFonts w:ascii="Cambria Math" w:eastAsia="Cambria Math" w:hAnsi="Cambria Math"/>
                <w:color w:val="FF0000"/>
                <w:sz w:val="24"/>
                <w:szCs w:val="24"/>
              </w:rPr>
              <w:t>𝑄</w:t>
            </w:r>
            <w:r w:rsidRPr="00413EDA">
              <w:rPr>
                <w:rFonts w:ascii="Cambria Math" w:eastAsia="Cambria Math" w:hAnsi="Cambria Math"/>
                <w:color w:val="FF0000"/>
                <w:sz w:val="24"/>
                <w:szCs w:val="24"/>
                <w:vertAlign w:val="subscript"/>
              </w:rPr>
              <w:t>қ</w:t>
            </w:r>
            <w:r w:rsidRPr="00413EDA">
              <w:rPr>
                <w:i/>
                <w:color w:val="FF0000"/>
                <w:sz w:val="24"/>
                <w:szCs w:val="24"/>
              </w:rPr>
              <w:t xml:space="preserve">– </w:t>
            </w:r>
            <w:r w:rsidR="0010469A">
              <w:rPr>
                <w:sz w:val="24"/>
                <w:szCs w:val="24"/>
                <w:lang w:val="ru-RU"/>
              </w:rPr>
              <w:t xml:space="preserve">количество теплоты , полученное от нагревателя </w:t>
            </w:r>
            <w:r w:rsidRPr="00413EDA">
              <w:rPr>
                <w:sz w:val="24"/>
                <w:szCs w:val="24"/>
              </w:rPr>
              <w:t>(</w:t>
            </w:r>
            <w:r w:rsidR="0010469A">
              <w:rPr>
                <w:sz w:val="24"/>
                <w:szCs w:val="24"/>
                <w:lang w:val="ru-RU"/>
              </w:rPr>
              <w:t>от горячего тела</w:t>
            </w:r>
            <w:r w:rsidRPr="00413EDA">
              <w:rPr>
                <w:sz w:val="24"/>
                <w:szCs w:val="24"/>
              </w:rPr>
              <w:t>)</w:t>
            </w:r>
            <w:r w:rsidRPr="00413EDA">
              <w:rPr>
                <w:spacing w:val="-13"/>
                <w:sz w:val="24"/>
                <w:szCs w:val="24"/>
              </w:rPr>
              <w:t xml:space="preserve"> </w:t>
            </w:r>
            <w:r w:rsidRPr="00413EDA">
              <w:rPr>
                <w:spacing w:val="-4"/>
                <w:sz w:val="24"/>
                <w:szCs w:val="24"/>
              </w:rPr>
              <w:t>[Дж]</w:t>
            </w:r>
          </w:p>
          <w:p w:rsidR="00FC640E" w:rsidRPr="00413EDA" w:rsidRDefault="00FC640E" w:rsidP="00BF0BF7">
            <w:pPr>
              <w:pStyle w:val="TableParagraph"/>
              <w:ind w:left="567"/>
              <w:rPr>
                <w:sz w:val="24"/>
                <w:szCs w:val="24"/>
              </w:rPr>
            </w:pPr>
            <w:r w:rsidRPr="00413EDA">
              <w:rPr>
                <w:rFonts w:ascii="Cambria Math" w:eastAsia="Cambria Math" w:hAnsi="Cambria Math"/>
                <w:color w:val="FF0000"/>
                <w:sz w:val="24"/>
                <w:szCs w:val="24"/>
              </w:rPr>
              <w:t>𝑄</w:t>
            </w:r>
            <w:r w:rsidRPr="00413EDA">
              <w:rPr>
                <w:rFonts w:ascii="Cambria Math" w:eastAsia="Cambria Math" w:hAnsi="Cambria Math"/>
                <w:color w:val="FF0000"/>
                <w:sz w:val="24"/>
                <w:szCs w:val="24"/>
                <w:vertAlign w:val="subscript"/>
              </w:rPr>
              <w:t>с</w:t>
            </w:r>
            <w:r w:rsidR="0010469A">
              <w:rPr>
                <w:sz w:val="24"/>
                <w:szCs w:val="24"/>
                <w:lang w:val="ru-RU"/>
              </w:rPr>
              <w:t xml:space="preserve"> -количество теплоты , полученное от холодильника </w:t>
            </w:r>
            <w:r w:rsidRPr="00413EDA">
              <w:rPr>
                <w:sz w:val="24"/>
                <w:szCs w:val="24"/>
              </w:rPr>
              <w:t>(</w:t>
            </w:r>
            <w:r w:rsidR="0010469A">
              <w:rPr>
                <w:sz w:val="24"/>
                <w:szCs w:val="24"/>
                <w:lang w:val="ru-RU"/>
              </w:rPr>
              <w:t>от холодного тела</w:t>
            </w:r>
            <w:r w:rsidRPr="00413EDA">
              <w:rPr>
                <w:sz w:val="24"/>
                <w:szCs w:val="24"/>
              </w:rPr>
              <w:t>)  [Дж]</w:t>
            </w:r>
          </w:p>
        </w:tc>
      </w:tr>
      <w:tr w:rsidR="00FC640E" w:rsidRPr="006C6CBD" w:rsidTr="00BF0BF7">
        <w:trPr>
          <w:trHeight w:val="2006"/>
        </w:trPr>
        <w:tc>
          <w:tcPr>
            <w:tcW w:w="428" w:type="dxa"/>
          </w:tcPr>
          <w:p w:rsidR="00FC640E" w:rsidRPr="00413EDA" w:rsidRDefault="00FC640E" w:rsidP="00BF0BF7">
            <w:pPr>
              <w:pStyle w:val="TableParagraph"/>
              <w:ind w:left="567"/>
              <w:rPr>
                <w:b/>
                <w:sz w:val="24"/>
                <w:szCs w:val="24"/>
              </w:rPr>
            </w:pPr>
          </w:p>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28"/>
              <w:ind w:left="567"/>
              <w:rPr>
                <w:b/>
                <w:sz w:val="24"/>
                <w:szCs w:val="24"/>
              </w:rPr>
            </w:pPr>
          </w:p>
          <w:p w:rsidR="00FC640E" w:rsidRPr="00413EDA" w:rsidRDefault="00FC640E" w:rsidP="00BF0BF7">
            <w:pPr>
              <w:pStyle w:val="TableParagraph"/>
              <w:ind w:left="567"/>
              <w:jc w:val="center"/>
              <w:rPr>
                <w:sz w:val="24"/>
                <w:szCs w:val="24"/>
              </w:rPr>
            </w:pPr>
            <w:r w:rsidRPr="00413EDA">
              <w:rPr>
                <w:spacing w:val="-10"/>
                <w:sz w:val="24"/>
                <w:szCs w:val="24"/>
              </w:rPr>
              <w:t>2</w:t>
            </w:r>
          </w:p>
        </w:tc>
        <w:tc>
          <w:tcPr>
            <w:tcW w:w="2125" w:type="dxa"/>
          </w:tcPr>
          <w:p w:rsidR="00FC640E" w:rsidRPr="00413EDA" w:rsidRDefault="00FC640E" w:rsidP="00BF0BF7">
            <w:pPr>
              <w:pStyle w:val="TableParagraph"/>
              <w:spacing w:before="32"/>
              <w:ind w:left="567"/>
              <w:rPr>
                <w:b/>
                <w:sz w:val="24"/>
                <w:szCs w:val="24"/>
              </w:rPr>
            </w:pPr>
          </w:p>
          <w:p w:rsidR="00FC640E" w:rsidRPr="00413EDA" w:rsidRDefault="0010469A" w:rsidP="00BF0BF7">
            <w:pPr>
              <w:pStyle w:val="TableParagraph"/>
              <w:ind w:left="567" w:right="157"/>
              <w:jc w:val="center"/>
              <w:rPr>
                <w:b/>
                <w:sz w:val="24"/>
                <w:szCs w:val="24"/>
              </w:rPr>
            </w:pPr>
            <w:r>
              <w:rPr>
                <w:b/>
                <w:spacing w:val="-4"/>
                <w:sz w:val="24"/>
                <w:szCs w:val="24"/>
                <w:lang w:val="ru-RU"/>
              </w:rPr>
              <w:t xml:space="preserve">КПД тепловой машины </w:t>
            </w:r>
            <w:r w:rsidRPr="00413EDA">
              <w:rPr>
                <w:b/>
                <w:sz w:val="24"/>
                <w:szCs w:val="24"/>
              </w:rPr>
              <w:t>(</w:t>
            </w:r>
            <w:r w:rsidRPr="00413EDA">
              <w:rPr>
                <w:b/>
                <w:spacing w:val="-2"/>
                <w:sz w:val="24"/>
                <w:szCs w:val="24"/>
              </w:rPr>
              <w:t>коэффициент</w:t>
            </w:r>
            <w:r>
              <w:rPr>
                <w:b/>
                <w:spacing w:val="-2"/>
                <w:sz w:val="24"/>
                <w:szCs w:val="24"/>
                <w:lang w:val="ru-RU"/>
              </w:rPr>
              <w:t xml:space="preserve"> полезного действия</w:t>
            </w:r>
          </w:p>
        </w:tc>
        <w:tc>
          <w:tcPr>
            <w:tcW w:w="3970" w:type="dxa"/>
          </w:tcPr>
          <w:p w:rsidR="00FC640E" w:rsidRPr="00413EDA" w:rsidRDefault="00FC640E" w:rsidP="00BF0BF7">
            <w:pPr>
              <w:pStyle w:val="TableParagraph"/>
              <w:spacing w:before="302" w:line="271" w:lineRule="exact"/>
              <w:ind w:left="567"/>
              <w:jc w:val="center"/>
              <w:rPr>
                <w:rFonts w:ascii="Cambria Math" w:eastAsia="Cambria Math" w:hAnsi="Cambria Math"/>
                <w:sz w:val="24"/>
                <w:szCs w:val="24"/>
              </w:rPr>
            </w:pPr>
            <w:r w:rsidRPr="00413EDA">
              <w:rPr>
                <w:rFonts w:ascii="Cambria Math" w:eastAsia="Cambria Math" w:hAnsi="Cambria Math"/>
                <w:noProof/>
                <w:sz w:val="24"/>
                <w:szCs w:val="24"/>
                <w:lang w:val="ru-RU" w:eastAsia="ru-RU"/>
              </w:rPr>
              <mc:AlternateContent>
                <mc:Choice Requires="wpg">
                  <w:drawing>
                    <wp:anchor distT="0" distB="0" distL="0" distR="0" simplePos="0" relativeHeight="251654656" behindDoc="1" locked="0" layoutInCell="1" allowOverlap="1" wp14:anchorId="49D69625" wp14:editId="484AEF32">
                      <wp:simplePos x="0" y="0"/>
                      <wp:positionH relativeFrom="column">
                        <wp:posOffset>1046988</wp:posOffset>
                      </wp:positionH>
                      <wp:positionV relativeFrom="paragraph">
                        <wp:posOffset>440136</wp:posOffset>
                      </wp:positionV>
                      <wp:extent cx="768985" cy="12700"/>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985" cy="12700"/>
                                <a:chOff x="0" y="0"/>
                                <a:chExt cx="768985" cy="12700"/>
                              </a:xfrm>
                            </wpg:grpSpPr>
                            <wps:wsp>
                              <wps:cNvPr id="418" name="Graphic 418"/>
                              <wps:cNvSpPr/>
                              <wps:spPr>
                                <a:xfrm>
                                  <a:off x="0" y="0"/>
                                  <a:ext cx="768985" cy="12700"/>
                                </a:xfrm>
                                <a:custGeom>
                                  <a:avLst/>
                                  <a:gdLst/>
                                  <a:ahLst/>
                                  <a:cxnLst/>
                                  <a:rect l="l" t="t" r="r" b="b"/>
                                  <a:pathLst>
                                    <a:path w="768985" h="12700">
                                      <a:moveTo>
                                        <a:pt x="768400" y="0"/>
                                      </a:moveTo>
                                      <a:lnTo>
                                        <a:pt x="0" y="0"/>
                                      </a:lnTo>
                                      <a:lnTo>
                                        <a:pt x="0" y="12192"/>
                                      </a:lnTo>
                                      <a:lnTo>
                                        <a:pt x="768400" y="12192"/>
                                      </a:lnTo>
                                      <a:lnTo>
                                        <a:pt x="76840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34A4586" id="Group 417" o:spid="_x0000_s1026" style="position:absolute;margin-left:82.45pt;margin-top:34.65pt;width:60.55pt;height:1pt;z-index:-251661824;mso-wrap-distance-left:0;mso-wrap-distance-right:0" coordsize="768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">
                      <v:shape id="Graphic 418" o:spid="_x0000_s1027" style="position:absolute;width:7689;height:127;visibility:visible;mso-wrap-style:square;v-text-anchor:top" coordsize="7689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" path="m768400,l,,,12192r768400,l768400,xe" fillcolor="red" stroked="f">
                        <v:path arrowok="t"/>
                      </v:shape>
                    </v:group>
                  </w:pict>
                </mc:Fallback>
              </mc:AlternateContent>
            </w:r>
            <w:r w:rsidRPr="00413EDA">
              <w:rPr>
                <w:rFonts w:ascii="Cambria Math" w:eastAsia="Cambria Math" w:hAnsi="Cambria Math"/>
                <w:color w:val="FF0000"/>
                <w:sz w:val="24"/>
                <w:szCs w:val="24"/>
              </w:rPr>
              <w:t xml:space="preserve">𝑨 </w:t>
            </w:r>
            <w:r w:rsidRPr="00413EDA">
              <w:rPr>
                <w:rFonts w:ascii="Cambria Math" w:eastAsia="Cambria Math" w:hAnsi="Cambria Math"/>
                <w:color w:val="FF0000"/>
                <w:spacing w:val="-4"/>
                <w:sz w:val="24"/>
                <w:szCs w:val="24"/>
              </w:rPr>
              <w:t>𝟏𝟎𝟎%</w:t>
            </w:r>
          </w:p>
          <w:p w:rsidR="00FC640E" w:rsidRPr="00413EDA" w:rsidRDefault="00FC640E" w:rsidP="00BF0BF7">
            <w:pPr>
              <w:pStyle w:val="TableParagraph"/>
              <w:spacing w:line="201" w:lineRule="exact"/>
              <w:ind w:left="567" w:right="1358"/>
              <w:jc w:val="center"/>
              <w:rPr>
                <w:rFonts w:ascii="Cambria Math" w:eastAsia="Cambria Math"/>
                <w:sz w:val="24"/>
                <w:szCs w:val="24"/>
              </w:rPr>
            </w:pPr>
            <w:r w:rsidRPr="00413EDA">
              <w:rPr>
                <w:rFonts w:ascii="Cambria Math" w:eastAsia="Cambria Math"/>
                <w:color w:val="FF0000"/>
                <w:sz w:val="24"/>
                <w:szCs w:val="24"/>
              </w:rPr>
              <w:t>𝜼</w:t>
            </w:r>
            <w:r w:rsidRPr="00413EDA">
              <w:rPr>
                <w:rFonts w:ascii="Cambria Math" w:eastAsia="Cambria Math"/>
                <w:color w:val="FF0000"/>
                <w:spacing w:val="12"/>
                <w:sz w:val="24"/>
                <w:szCs w:val="24"/>
              </w:rPr>
              <w:t xml:space="preserve"> </w:t>
            </w:r>
            <w:r w:rsidRPr="00413EDA">
              <w:rPr>
                <w:rFonts w:ascii="Cambria Math" w:eastAsia="Cambria Math"/>
                <w:color w:val="FF0000"/>
                <w:spacing w:val="-12"/>
                <w:sz w:val="24"/>
                <w:szCs w:val="24"/>
              </w:rPr>
              <w:t>=</w:t>
            </w:r>
          </w:p>
          <w:p w:rsidR="00FC640E" w:rsidRPr="00413EDA" w:rsidRDefault="00FC640E" w:rsidP="00BF0BF7">
            <w:pPr>
              <w:pStyle w:val="TableParagraph"/>
              <w:spacing w:line="300" w:lineRule="exact"/>
              <w:ind w:left="567"/>
              <w:jc w:val="center"/>
              <w:rPr>
                <w:rFonts w:ascii="Cambria Math" w:eastAsia="Cambria Math" w:hAnsi="Cambria Math"/>
                <w:position w:val="-5"/>
                <w:sz w:val="24"/>
                <w:szCs w:val="24"/>
              </w:rPr>
            </w:pPr>
            <w:r w:rsidRPr="00413EDA">
              <w:rPr>
                <w:rFonts w:ascii="Cambria Math" w:eastAsia="Cambria Math" w:hAnsi="Cambria Math"/>
                <w:color w:val="FF0000"/>
                <w:spacing w:val="-5"/>
                <w:sz w:val="24"/>
                <w:szCs w:val="24"/>
              </w:rPr>
              <w:t>𝑸</w:t>
            </w:r>
            <w:r w:rsidRPr="00413EDA">
              <w:rPr>
                <w:rFonts w:ascii="Cambria Math" w:eastAsia="Cambria Math" w:hAnsi="Cambria Math"/>
                <w:color w:val="FF0000"/>
                <w:spacing w:val="-5"/>
                <w:position w:val="-5"/>
                <w:sz w:val="24"/>
                <w:szCs w:val="24"/>
              </w:rPr>
              <w:t>қ</w:t>
            </w:r>
          </w:p>
          <w:p w:rsidR="00FC640E" w:rsidRPr="00413EDA" w:rsidRDefault="00FC640E" w:rsidP="00BF0BF7">
            <w:pPr>
              <w:pStyle w:val="TableParagraph"/>
              <w:spacing w:before="306"/>
              <w:ind w:left="567"/>
              <w:rPr>
                <w:rFonts w:ascii="Cambria Math" w:eastAsia="Cambria Math" w:hAnsi="Cambria Math"/>
                <w:position w:val="-5"/>
                <w:sz w:val="24"/>
                <w:szCs w:val="24"/>
              </w:rPr>
            </w:pPr>
            <w:r w:rsidRPr="00413EDA">
              <w:rPr>
                <w:b/>
                <w:color w:val="FF0000"/>
                <w:sz w:val="24"/>
                <w:szCs w:val="24"/>
              </w:rPr>
              <w:t>A</w:t>
            </w:r>
            <w:r w:rsidRPr="00413EDA">
              <w:rPr>
                <w:b/>
                <w:color w:val="FF0000"/>
                <w:spacing w:val="-3"/>
                <w:sz w:val="24"/>
                <w:szCs w:val="24"/>
              </w:rPr>
              <w:t xml:space="preserve"> </w:t>
            </w:r>
            <w:r w:rsidRPr="00413EDA">
              <w:rPr>
                <w:b/>
                <w:color w:val="FF0000"/>
                <w:sz w:val="24"/>
                <w:szCs w:val="24"/>
              </w:rPr>
              <w:t xml:space="preserve">= </w:t>
            </w:r>
            <w:r w:rsidRPr="00413EDA">
              <w:rPr>
                <w:rFonts w:ascii="Cambria Math" w:eastAsia="Cambria Math" w:hAnsi="Cambria Math"/>
                <w:color w:val="FF0000"/>
                <w:sz w:val="24"/>
                <w:szCs w:val="24"/>
              </w:rPr>
              <w:t>𝑸</w:t>
            </w:r>
            <w:r w:rsidRPr="00413EDA">
              <w:rPr>
                <w:rFonts w:ascii="Cambria Math" w:eastAsia="Cambria Math" w:hAnsi="Cambria Math"/>
                <w:color w:val="FF0000"/>
                <w:position w:val="-5"/>
                <w:sz w:val="24"/>
                <w:szCs w:val="24"/>
              </w:rPr>
              <w:t>қ</w:t>
            </w:r>
            <w:r w:rsidRPr="00413EDA">
              <w:rPr>
                <w:rFonts w:ascii="Cambria Math" w:eastAsia="Cambria Math" w:hAnsi="Cambria Math"/>
                <w:color w:val="FF0000"/>
                <w:spacing w:val="36"/>
                <w:position w:val="-5"/>
                <w:sz w:val="24"/>
                <w:szCs w:val="24"/>
              </w:rPr>
              <w:t xml:space="preserve"> </w:t>
            </w:r>
            <w:r w:rsidRPr="00413EDA">
              <w:rPr>
                <w:b/>
                <w:color w:val="FF0000"/>
                <w:sz w:val="24"/>
                <w:szCs w:val="24"/>
              </w:rPr>
              <w:t>-</w:t>
            </w:r>
            <w:r w:rsidRPr="00413EDA">
              <w:rPr>
                <w:b/>
                <w:color w:val="FF0000"/>
                <w:spacing w:val="-1"/>
                <w:sz w:val="24"/>
                <w:szCs w:val="24"/>
              </w:rPr>
              <w:t xml:space="preserve"> </w:t>
            </w:r>
            <w:r w:rsidRPr="00413EDA">
              <w:rPr>
                <w:rFonts w:ascii="Cambria Math" w:eastAsia="Cambria Math" w:hAnsi="Cambria Math"/>
                <w:color w:val="FF0000"/>
                <w:spacing w:val="-5"/>
                <w:sz w:val="24"/>
                <w:szCs w:val="24"/>
              </w:rPr>
              <w:t>𝑸</w:t>
            </w:r>
            <w:r w:rsidRPr="00413EDA">
              <w:rPr>
                <w:rFonts w:ascii="Cambria Math" w:eastAsia="Cambria Math" w:hAnsi="Cambria Math"/>
                <w:color w:val="FF0000"/>
                <w:spacing w:val="-5"/>
                <w:position w:val="-5"/>
                <w:sz w:val="24"/>
                <w:szCs w:val="24"/>
              </w:rPr>
              <w:t>𝒄</w:t>
            </w:r>
          </w:p>
        </w:tc>
        <w:tc>
          <w:tcPr>
            <w:tcW w:w="3687" w:type="dxa"/>
          </w:tcPr>
          <w:p w:rsidR="0010469A" w:rsidRDefault="0010469A" w:rsidP="00BF0BF7">
            <w:pPr>
              <w:pStyle w:val="TableParagraph"/>
              <w:spacing w:before="1" w:line="247" w:lineRule="auto"/>
              <w:ind w:left="567"/>
              <w:rPr>
                <w:sz w:val="24"/>
                <w:szCs w:val="24"/>
              </w:rPr>
            </w:pPr>
            <w:r w:rsidRPr="00413EDA">
              <w:rPr>
                <w:rFonts w:ascii="Cambria Math" w:eastAsia="Cambria Math" w:hAnsi="Cambria Math"/>
                <w:color w:val="FF0000"/>
                <w:sz w:val="24"/>
                <w:szCs w:val="24"/>
              </w:rPr>
              <w:t>𝜂</w:t>
            </w:r>
            <w:r w:rsidRPr="00413EDA">
              <w:rPr>
                <w:rFonts w:ascii="Cambria Math" w:eastAsia="Cambria Math" w:hAnsi="Cambria Math"/>
                <w:color w:val="FF0000"/>
                <w:spacing w:val="11"/>
                <w:sz w:val="24"/>
                <w:szCs w:val="24"/>
              </w:rPr>
              <w:t xml:space="preserve"> </w:t>
            </w:r>
            <w:r w:rsidRPr="00413EDA">
              <w:rPr>
                <w:i/>
                <w:color w:val="FF0000"/>
                <w:sz w:val="24"/>
                <w:szCs w:val="24"/>
              </w:rPr>
              <w:t>–</w:t>
            </w:r>
            <w:r w:rsidRPr="00413EDA">
              <w:rPr>
                <w:i/>
                <w:color w:val="FF0000"/>
                <w:spacing w:val="-1"/>
                <w:sz w:val="24"/>
                <w:szCs w:val="24"/>
              </w:rPr>
              <w:t xml:space="preserve"> </w:t>
            </w:r>
            <w:r w:rsidRPr="0010469A">
              <w:rPr>
                <w:sz w:val="24"/>
                <w:szCs w:val="24"/>
              </w:rPr>
              <w:t xml:space="preserve">КПД тепловой машины </w:t>
            </w:r>
          </w:p>
          <w:p w:rsidR="00FC640E" w:rsidRPr="00413EDA" w:rsidRDefault="00FC640E" w:rsidP="00BF0BF7">
            <w:pPr>
              <w:pStyle w:val="TableParagraph"/>
              <w:spacing w:before="32"/>
              <w:ind w:left="567"/>
              <w:rPr>
                <w:sz w:val="24"/>
                <w:szCs w:val="24"/>
              </w:rPr>
            </w:pPr>
            <w:r w:rsidRPr="00413EDA">
              <w:rPr>
                <w:rFonts w:ascii="Cambria Math" w:eastAsia="Cambria Math" w:hAnsi="Cambria Math"/>
                <w:color w:val="FF0000"/>
                <w:sz w:val="24"/>
                <w:szCs w:val="24"/>
              </w:rPr>
              <w:t>𝐴</w:t>
            </w:r>
            <w:r w:rsidRPr="00413EDA">
              <w:rPr>
                <w:rFonts w:ascii="Cambria Math" w:eastAsia="Cambria Math" w:hAnsi="Cambria Math"/>
                <w:color w:val="FF0000"/>
                <w:spacing w:val="-10"/>
                <w:sz w:val="24"/>
                <w:szCs w:val="24"/>
              </w:rPr>
              <w:t xml:space="preserve"> </w:t>
            </w:r>
            <w:r w:rsidRPr="00413EDA">
              <w:rPr>
                <w:color w:val="FF0000"/>
                <w:sz w:val="24"/>
                <w:szCs w:val="24"/>
              </w:rPr>
              <w:t>–</w:t>
            </w:r>
            <w:r w:rsidRPr="00413EDA">
              <w:rPr>
                <w:color w:val="FF0000"/>
                <w:spacing w:val="-10"/>
                <w:sz w:val="24"/>
                <w:szCs w:val="24"/>
              </w:rPr>
              <w:t xml:space="preserve"> </w:t>
            </w:r>
            <w:r w:rsidR="0010469A">
              <w:rPr>
                <w:sz w:val="24"/>
                <w:szCs w:val="24"/>
                <w:lang w:val="ru-RU"/>
              </w:rPr>
              <w:t>работа, совершенная тепловой машиной</w:t>
            </w:r>
            <w:r w:rsidRPr="00413EDA">
              <w:rPr>
                <w:sz w:val="24"/>
                <w:szCs w:val="24"/>
              </w:rPr>
              <w:t xml:space="preserve"> [Дж]</w:t>
            </w:r>
          </w:p>
          <w:p w:rsidR="0010469A" w:rsidRPr="00413EDA" w:rsidRDefault="0010469A" w:rsidP="00BF0BF7">
            <w:pPr>
              <w:pStyle w:val="TableParagraph"/>
              <w:spacing w:before="1" w:line="247" w:lineRule="auto"/>
              <w:ind w:left="567"/>
              <w:rPr>
                <w:sz w:val="24"/>
                <w:szCs w:val="24"/>
              </w:rPr>
            </w:pPr>
            <w:r w:rsidRPr="00413EDA">
              <w:rPr>
                <w:rFonts w:ascii="Cambria Math" w:eastAsia="Cambria Math" w:hAnsi="Cambria Math"/>
                <w:color w:val="FF0000"/>
                <w:sz w:val="24"/>
                <w:szCs w:val="24"/>
              </w:rPr>
              <w:t>𝑄</w:t>
            </w:r>
            <w:r w:rsidRPr="00413EDA">
              <w:rPr>
                <w:rFonts w:ascii="Cambria Math" w:eastAsia="Cambria Math" w:hAnsi="Cambria Math"/>
                <w:color w:val="FF0000"/>
                <w:sz w:val="24"/>
                <w:szCs w:val="24"/>
                <w:vertAlign w:val="subscript"/>
              </w:rPr>
              <w:t>қ</w:t>
            </w:r>
            <w:r w:rsidRPr="00413EDA">
              <w:rPr>
                <w:i/>
                <w:color w:val="FF0000"/>
                <w:sz w:val="24"/>
                <w:szCs w:val="24"/>
              </w:rPr>
              <w:t xml:space="preserve">– </w:t>
            </w:r>
            <w:r>
              <w:rPr>
                <w:sz w:val="24"/>
                <w:szCs w:val="24"/>
                <w:lang w:val="ru-RU"/>
              </w:rPr>
              <w:t xml:space="preserve">количество теплоты , полученное от нагревателя </w:t>
            </w:r>
            <w:r w:rsidRPr="00413EDA">
              <w:rPr>
                <w:sz w:val="24"/>
                <w:szCs w:val="24"/>
              </w:rPr>
              <w:t>(</w:t>
            </w:r>
            <w:r>
              <w:rPr>
                <w:sz w:val="24"/>
                <w:szCs w:val="24"/>
                <w:lang w:val="ru-RU"/>
              </w:rPr>
              <w:t>от горячего тела</w:t>
            </w:r>
            <w:r w:rsidRPr="00413EDA">
              <w:rPr>
                <w:sz w:val="24"/>
                <w:szCs w:val="24"/>
              </w:rPr>
              <w:t>)</w:t>
            </w:r>
            <w:r w:rsidRPr="00413EDA">
              <w:rPr>
                <w:spacing w:val="-13"/>
                <w:sz w:val="24"/>
                <w:szCs w:val="24"/>
              </w:rPr>
              <w:t xml:space="preserve"> </w:t>
            </w:r>
            <w:r w:rsidRPr="00413EDA">
              <w:rPr>
                <w:spacing w:val="-4"/>
                <w:sz w:val="24"/>
                <w:szCs w:val="24"/>
              </w:rPr>
              <w:t>[Дж]</w:t>
            </w:r>
          </w:p>
          <w:p w:rsidR="00FC640E" w:rsidRPr="00413EDA" w:rsidRDefault="00FC640E" w:rsidP="00BF0BF7">
            <w:pPr>
              <w:pStyle w:val="TableParagraph"/>
              <w:spacing w:before="5" w:line="247" w:lineRule="auto"/>
              <w:ind w:left="567"/>
              <w:rPr>
                <w:sz w:val="24"/>
                <w:szCs w:val="24"/>
              </w:rPr>
            </w:pPr>
          </w:p>
        </w:tc>
      </w:tr>
      <w:tr w:rsidR="00FC640E" w:rsidRPr="00413EDA" w:rsidTr="00BF0BF7">
        <w:trPr>
          <w:trHeight w:val="1693"/>
        </w:trPr>
        <w:tc>
          <w:tcPr>
            <w:tcW w:w="428" w:type="dxa"/>
            <w:shd w:val="clear" w:color="auto" w:fill="F1F1F1"/>
          </w:tcPr>
          <w:p w:rsidR="00FC640E" w:rsidRPr="00413EDA" w:rsidRDefault="00FC640E" w:rsidP="00BF0BF7">
            <w:pPr>
              <w:pStyle w:val="TableParagraph"/>
              <w:ind w:left="567"/>
              <w:rPr>
                <w:b/>
                <w:sz w:val="24"/>
                <w:szCs w:val="24"/>
              </w:rPr>
            </w:pPr>
          </w:p>
          <w:p w:rsidR="00FC640E" w:rsidRPr="00413EDA" w:rsidRDefault="00FC640E" w:rsidP="00BF0BF7">
            <w:pPr>
              <w:pStyle w:val="TableParagraph"/>
              <w:spacing w:before="147"/>
              <w:ind w:left="567"/>
              <w:rPr>
                <w:b/>
                <w:sz w:val="24"/>
                <w:szCs w:val="24"/>
              </w:rPr>
            </w:pPr>
          </w:p>
          <w:p w:rsidR="00FC640E" w:rsidRPr="00413EDA" w:rsidRDefault="00FC640E" w:rsidP="00BF0BF7">
            <w:pPr>
              <w:pStyle w:val="TableParagraph"/>
              <w:ind w:left="567"/>
              <w:jc w:val="center"/>
              <w:rPr>
                <w:sz w:val="24"/>
                <w:szCs w:val="24"/>
              </w:rPr>
            </w:pPr>
            <w:r w:rsidRPr="00413EDA">
              <w:rPr>
                <w:spacing w:val="-10"/>
                <w:sz w:val="24"/>
                <w:szCs w:val="24"/>
              </w:rPr>
              <w:t>3</w:t>
            </w:r>
          </w:p>
        </w:tc>
        <w:tc>
          <w:tcPr>
            <w:tcW w:w="2125" w:type="dxa"/>
            <w:shd w:val="clear" w:color="auto" w:fill="F1F1F1"/>
          </w:tcPr>
          <w:p w:rsidR="00FC640E" w:rsidRPr="00413EDA" w:rsidRDefault="0010469A" w:rsidP="00BF0BF7">
            <w:pPr>
              <w:pStyle w:val="TableParagraph"/>
              <w:spacing w:before="152"/>
              <w:ind w:left="567" w:right="157"/>
              <w:jc w:val="center"/>
              <w:rPr>
                <w:b/>
                <w:sz w:val="24"/>
                <w:szCs w:val="24"/>
              </w:rPr>
            </w:pPr>
            <w:r>
              <w:rPr>
                <w:b/>
                <w:spacing w:val="-4"/>
                <w:sz w:val="24"/>
                <w:szCs w:val="24"/>
                <w:lang w:val="ru-RU"/>
              </w:rPr>
              <w:t xml:space="preserve">КПД тепловой машины </w:t>
            </w:r>
            <w:r w:rsidRPr="00413EDA">
              <w:rPr>
                <w:b/>
                <w:sz w:val="24"/>
                <w:szCs w:val="24"/>
              </w:rPr>
              <w:t>(</w:t>
            </w:r>
            <w:r w:rsidRPr="00413EDA">
              <w:rPr>
                <w:b/>
                <w:spacing w:val="-2"/>
                <w:sz w:val="24"/>
                <w:szCs w:val="24"/>
              </w:rPr>
              <w:t>коэффициент</w:t>
            </w:r>
            <w:r>
              <w:rPr>
                <w:b/>
                <w:spacing w:val="-2"/>
                <w:sz w:val="24"/>
                <w:szCs w:val="24"/>
                <w:lang w:val="ru-RU"/>
              </w:rPr>
              <w:t xml:space="preserve"> полезного действия</w:t>
            </w:r>
          </w:p>
        </w:tc>
        <w:tc>
          <w:tcPr>
            <w:tcW w:w="3970" w:type="dxa"/>
            <w:shd w:val="clear" w:color="auto" w:fill="F1F1F1"/>
          </w:tcPr>
          <w:p w:rsidR="00FC640E" w:rsidRPr="00413EDA" w:rsidRDefault="00FC640E" w:rsidP="00BF0BF7">
            <w:pPr>
              <w:pStyle w:val="TableParagraph"/>
              <w:spacing w:before="162"/>
              <w:ind w:left="567"/>
              <w:rPr>
                <w:b/>
                <w:sz w:val="24"/>
                <w:szCs w:val="24"/>
              </w:rPr>
            </w:pPr>
          </w:p>
          <w:p w:rsidR="00FC640E" w:rsidRPr="00413EDA" w:rsidRDefault="00FC640E" w:rsidP="00BF0BF7">
            <w:pPr>
              <w:pStyle w:val="TableParagraph"/>
              <w:spacing w:line="292" w:lineRule="exact"/>
              <w:ind w:left="567"/>
              <w:jc w:val="center"/>
              <w:rPr>
                <w:rFonts w:ascii="Cambria Math" w:eastAsia="Cambria Math" w:hAnsi="Cambria Math"/>
                <w:sz w:val="24"/>
                <w:szCs w:val="24"/>
              </w:rPr>
            </w:pPr>
            <w:r w:rsidRPr="00413EDA">
              <w:rPr>
                <w:rFonts w:ascii="Cambria Math" w:eastAsia="Cambria Math" w:hAnsi="Cambria Math"/>
                <w:color w:val="FF0000"/>
                <w:spacing w:val="-117"/>
                <w:sz w:val="24"/>
                <w:szCs w:val="24"/>
              </w:rPr>
              <w:t>(</w:t>
            </w:r>
            <w:r w:rsidRPr="00413EDA">
              <w:rPr>
                <w:color w:val="FF0000"/>
                <w:spacing w:val="69"/>
                <w:position w:val="-5"/>
                <w:sz w:val="24"/>
                <w:szCs w:val="24"/>
                <w:u w:val="single" w:color="FF0000"/>
              </w:rPr>
              <w:t xml:space="preserve"> </w:t>
            </w:r>
            <w:r w:rsidRPr="00413EDA">
              <w:rPr>
                <w:rFonts w:ascii="Cambria Math" w:eastAsia="Cambria Math" w:hAnsi="Cambria Math"/>
                <w:color w:val="FF0000"/>
                <w:sz w:val="24"/>
                <w:szCs w:val="24"/>
              </w:rPr>
              <w:t>𝑻</w:t>
            </w:r>
            <w:r w:rsidRPr="00413EDA">
              <w:rPr>
                <w:rFonts w:ascii="Cambria Math" w:eastAsia="Cambria Math" w:hAnsi="Cambria Math"/>
                <w:color w:val="FF0000"/>
                <w:position w:val="-5"/>
                <w:sz w:val="24"/>
                <w:szCs w:val="24"/>
                <w:u w:val="single" w:color="FF0000"/>
              </w:rPr>
              <w:t>қ</w:t>
            </w:r>
            <w:r w:rsidRPr="00413EDA">
              <w:rPr>
                <w:rFonts w:ascii="Cambria Math" w:eastAsia="Cambria Math" w:hAnsi="Cambria Math"/>
                <w:color w:val="FF0000"/>
                <w:spacing w:val="29"/>
                <w:position w:val="-5"/>
                <w:sz w:val="24"/>
                <w:szCs w:val="24"/>
                <w:u w:val="single" w:color="FF0000"/>
              </w:rPr>
              <w:t xml:space="preserve"> </w:t>
            </w:r>
            <w:r w:rsidRPr="00413EDA">
              <w:rPr>
                <w:rFonts w:ascii="Cambria Math" w:eastAsia="Cambria Math" w:hAnsi="Cambria Math"/>
                <w:color w:val="FF0000"/>
                <w:sz w:val="24"/>
                <w:szCs w:val="24"/>
              </w:rPr>
              <w:t>− 𝑻</w:t>
            </w:r>
            <w:r w:rsidRPr="00413EDA">
              <w:rPr>
                <w:rFonts w:ascii="Cambria Math" w:eastAsia="Cambria Math" w:hAnsi="Cambria Math"/>
                <w:color w:val="FF0000"/>
                <w:position w:val="-5"/>
                <w:sz w:val="24"/>
                <w:szCs w:val="24"/>
                <w:u w:val="single" w:color="FF0000"/>
              </w:rPr>
              <w:t>с</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pacing w:val="-4"/>
                <w:sz w:val="24"/>
                <w:szCs w:val="24"/>
              </w:rPr>
              <w:t>𝟏𝟎𝟎%</w:t>
            </w:r>
          </w:p>
          <w:p w:rsidR="00FC640E" w:rsidRPr="00413EDA" w:rsidRDefault="001333F4" w:rsidP="00BF0BF7">
            <w:pPr>
              <w:pStyle w:val="TableParagraph"/>
              <w:spacing w:line="179" w:lineRule="exact"/>
              <w:ind w:left="567" w:right="2308"/>
              <w:jc w:val="center"/>
              <w:rPr>
                <w:rFonts w:ascii="Cambria Math" w:eastAsia="Cambria Math"/>
                <w:sz w:val="24"/>
                <w:szCs w:val="24"/>
              </w:rPr>
            </w:pPr>
            <w:r>
              <w:rPr>
                <w:rFonts w:ascii="Cambria Math" w:eastAsia="Cambria Math"/>
                <w:noProof/>
                <w:color w:val="FF0000"/>
                <w:sz w:val="24"/>
                <w:szCs w:val="24"/>
                <w:lang w:val="ru-RU" w:eastAsia="ru-RU"/>
              </w:rPr>
              <mc:AlternateContent>
                <mc:Choice Requires="wps">
                  <w:drawing>
                    <wp:anchor distT="0" distB="0" distL="114300" distR="114300" simplePos="0" relativeHeight="251658752" behindDoc="0" locked="0" layoutInCell="1" allowOverlap="1">
                      <wp:simplePos x="0" y="0"/>
                      <wp:positionH relativeFrom="column">
                        <wp:posOffset>701675</wp:posOffset>
                      </wp:positionH>
                      <wp:positionV relativeFrom="paragraph">
                        <wp:posOffset>32908</wp:posOffset>
                      </wp:positionV>
                      <wp:extent cx="1290918" cy="13447"/>
                      <wp:effectExtent l="38100" t="38100" r="62230" b="81915"/>
                      <wp:wrapNone/>
                      <wp:docPr id="6" name="Прямая соединительная линия 6"/>
                      <wp:cNvGraphicFramePr/>
                      <a:graphic xmlns:a="http://schemas.openxmlformats.org/drawingml/2006/main">
                        <a:graphicData uri="http://schemas.microsoft.com/office/word/2010/wordprocessingShape">
                          <wps:wsp>
                            <wps:cNvCnPr/>
                            <wps:spPr>
                              <a:xfrm flipV="1">
                                <a:off x="0" y="0"/>
                                <a:ext cx="1290918" cy="13447"/>
                              </a:xfrm>
                              <a:prstGeom prst="line">
                                <a:avLst/>
                              </a:prstGeom>
                              <a:ln w="12700"/>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43F13087" id="Прямая соединительная линия 6"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55.25pt,2.6pt" to="156.9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" strokecolor="#c0504d [3205]" strokeweight="1pt">
                      <v:shadow on="t" color="black" opacity="24903f" origin=",.5" offset="0,.55556mm"/>
                    </v:line>
                  </w:pict>
                </mc:Fallback>
              </mc:AlternateContent>
            </w:r>
            <w:r w:rsidR="00FC640E" w:rsidRPr="00413EDA">
              <w:rPr>
                <w:rFonts w:ascii="Cambria Math" w:eastAsia="Cambria Math"/>
                <w:color w:val="FF0000"/>
                <w:sz w:val="24"/>
                <w:szCs w:val="24"/>
              </w:rPr>
              <w:t>𝜼</w:t>
            </w:r>
            <w:r w:rsidR="00FC640E" w:rsidRPr="00413EDA">
              <w:rPr>
                <w:rFonts w:ascii="Cambria Math" w:eastAsia="Cambria Math"/>
                <w:color w:val="FF0000"/>
                <w:spacing w:val="12"/>
                <w:sz w:val="24"/>
                <w:szCs w:val="24"/>
              </w:rPr>
              <w:t xml:space="preserve"> </w:t>
            </w:r>
            <w:r w:rsidR="00FC640E" w:rsidRPr="00413EDA">
              <w:rPr>
                <w:rFonts w:ascii="Cambria Math" w:eastAsia="Cambria Math"/>
                <w:color w:val="FF0000"/>
                <w:spacing w:val="-12"/>
                <w:sz w:val="24"/>
                <w:szCs w:val="24"/>
              </w:rPr>
              <w:t>=</w:t>
            </w:r>
          </w:p>
          <w:p w:rsidR="00FC640E" w:rsidRPr="00413EDA" w:rsidRDefault="00FC640E" w:rsidP="00BF0BF7">
            <w:pPr>
              <w:pStyle w:val="TableParagraph"/>
              <w:spacing w:line="300" w:lineRule="exact"/>
              <w:ind w:left="567"/>
              <w:jc w:val="center"/>
              <w:rPr>
                <w:rFonts w:ascii="Cambria Math" w:eastAsia="Cambria Math" w:hAnsi="Cambria Math"/>
                <w:position w:val="-5"/>
                <w:sz w:val="24"/>
                <w:szCs w:val="24"/>
              </w:rPr>
            </w:pPr>
            <w:r w:rsidRPr="00413EDA">
              <w:rPr>
                <w:rFonts w:ascii="Cambria Math" w:eastAsia="Cambria Math" w:hAnsi="Cambria Math"/>
                <w:color w:val="FF0000"/>
                <w:spacing w:val="-5"/>
                <w:sz w:val="24"/>
                <w:szCs w:val="24"/>
              </w:rPr>
              <w:t>𝑻</w:t>
            </w:r>
            <w:r w:rsidRPr="00413EDA">
              <w:rPr>
                <w:rFonts w:ascii="Cambria Math" w:eastAsia="Cambria Math" w:hAnsi="Cambria Math"/>
                <w:color w:val="FF0000"/>
                <w:spacing w:val="-5"/>
                <w:position w:val="-5"/>
                <w:sz w:val="24"/>
                <w:szCs w:val="24"/>
              </w:rPr>
              <w:t>қ</w:t>
            </w:r>
          </w:p>
        </w:tc>
        <w:tc>
          <w:tcPr>
            <w:tcW w:w="3687" w:type="dxa"/>
            <w:shd w:val="clear" w:color="auto" w:fill="F1F1F1"/>
          </w:tcPr>
          <w:p w:rsidR="0010469A" w:rsidRPr="0010469A" w:rsidRDefault="0010469A" w:rsidP="00BF0BF7">
            <w:pPr>
              <w:pStyle w:val="TableParagraph"/>
              <w:spacing w:before="1" w:line="247" w:lineRule="auto"/>
              <w:ind w:left="567"/>
            </w:pPr>
            <w:r w:rsidRPr="0010469A">
              <w:rPr>
                <w:rFonts w:ascii="Cambria Math" w:eastAsia="Cambria Math" w:hAnsi="Cambria Math"/>
                <w:color w:val="FF0000"/>
              </w:rPr>
              <w:t>𝜂</w:t>
            </w:r>
            <w:r w:rsidRPr="0010469A">
              <w:rPr>
                <w:rFonts w:ascii="Cambria Math" w:eastAsia="Cambria Math" w:hAnsi="Cambria Math"/>
                <w:color w:val="FF0000"/>
                <w:spacing w:val="11"/>
              </w:rPr>
              <w:t xml:space="preserve"> </w:t>
            </w:r>
            <w:r w:rsidRPr="0010469A">
              <w:rPr>
                <w:i/>
                <w:color w:val="FF0000"/>
              </w:rPr>
              <w:t>–</w:t>
            </w:r>
            <w:r w:rsidRPr="0010469A">
              <w:rPr>
                <w:i/>
                <w:color w:val="FF0000"/>
                <w:spacing w:val="-1"/>
              </w:rPr>
              <w:t xml:space="preserve"> </w:t>
            </w:r>
            <w:r w:rsidRPr="0010469A">
              <w:t xml:space="preserve">КПД тепловой машины </w:t>
            </w:r>
          </w:p>
          <w:p w:rsidR="00FC640E" w:rsidRPr="0010469A" w:rsidRDefault="00FC640E" w:rsidP="00BF0BF7">
            <w:pPr>
              <w:pStyle w:val="TableParagraph"/>
              <w:spacing w:before="1" w:line="254" w:lineRule="auto"/>
              <w:ind w:left="567"/>
            </w:pPr>
            <w:r w:rsidRPr="0010469A">
              <w:rPr>
                <w:rFonts w:ascii="Cambria Math" w:eastAsia="Cambria Math" w:hAnsi="Cambria Math"/>
                <w:color w:val="FF0000"/>
              </w:rPr>
              <w:t>𝑇</w:t>
            </w:r>
            <w:r w:rsidRPr="0010469A">
              <w:rPr>
                <w:rFonts w:ascii="Cambria Math" w:eastAsia="Cambria Math" w:hAnsi="Cambria Math"/>
                <w:color w:val="FF0000"/>
                <w:vertAlign w:val="subscript"/>
              </w:rPr>
              <w:t>қ</w:t>
            </w:r>
            <w:r w:rsidRPr="0010469A">
              <w:rPr>
                <w:color w:val="FF0000"/>
              </w:rPr>
              <w:t>–</w:t>
            </w:r>
            <w:r w:rsidRPr="0010469A">
              <w:t>температура</w:t>
            </w:r>
            <w:r w:rsidR="0010469A" w:rsidRPr="0010469A">
              <w:rPr>
                <w:lang w:val="ru-RU"/>
              </w:rPr>
              <w:t xml:space="preserve"> нагревателя</w:t>
            </w:r>
            <w:r w:rsidRPr="0010469A">
              <w:rPr>
                <w:spacing w:val="-15"/>
              </w:rPr>
              <w:t xml:space="preserve"> </w:t>
            </w:r>
            <w:r w:rsidRPr="0010469A">
              <w:t>[К]</w:t>
            </w:r>
          </w:p>
          <w:p w:rsidR="00FC640E" w:rsidRPr="0010469A" w:rsidRDefault="0010469A" w:rsidP="00BF0BF7">
            <w:pPr>
              <w:pStyle w:val="TableParagraph"/>
              <w:spacing w:line="237" w:lineRule="auto"/>
              <w:ind w:left="567" w:right="323"/>
              <w:rPr>
                <w:sz w:val="24"/>
                <w:szCs w:val="24"/>
                <w:lang w:val="ru-RU"/>
              </w:rPr>
            </w:pPr>
            <w:r w:rsidRPr="0010469A">
              <w:rPr>
                <w:noProof/>
                <w:lang w:val="ru-RU" w:eastAsia="ru-RU"/>
              </w:rPr>
              <w:drawing>
                <wp:anchor distT="0" distB="0" distL="114300" distR="114300" simplePos="0" relativeHeight="251656704" behindDoc="0" locked="0" layoutInCell="1" allowOverlap="1" wp14:anchorId="23D81D40" wp14:editId="34E6F3CC">
                  <wp:simplePos x="0" y="0"/>
                  <wp:positionH relativeFrom="column">
                    <wp:posOffset>35933</wp:posOffset>
                  </wp:positionH>
                  <wp:positionV relativeFrom="paragraph">
                    <wp:posOffset>615801</wp:posOffset>
                  </wp:positionV>
                  <wp:extent cx="1751965" cy="1661160"/>
                  <wp:effectExtent l="0" t="0" r="635" b="0"/>
                  <wp:wrapSquare wrapText="bothSides"/>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51965" cy="1661160"/>
                          </a:xfrm>
                          <a:prstGeom prst="rect">
                            <a:avLst/>
                          </a:prstGeom>
                        </pic:spPr>
                      </pic:pic>
                    </a:graphicData>
                  </a:graphic>
                </wp:anchor>
              </w:drawing>
            </w:r>
            <w:r w:rsidR="00FC640E" w:rsidRPr="0010469A">
              <w:rPr>
                <w:rFonts w:ascii="Cambria Math" w:eastAsia="Cambria Math" w:hAnsi="Cambria Math"/>
                <w:color w:val="FF0000"/>
              </w:rPr>
              <w:t>𝑇</w:t>
            </w:r>
            <w:r w:rsidR="00FC640E" w:rsidRPr="0010469A">
              <w:rPr>
                <w:rFonts w:ascii="Cambria Math" w:eastAsia="Cambria Math" w:hAnsi="Cambria Math"/>
                <w:color w:val="FF0000"/>
                <w:vertAlign w:val="subscript"/>
              </w:rPr>
              <w:t>с</w:t>
            </w:r>
            <w:r w:rsidR="00FC640E" w:rsidRPr="0010469A">
              <w:rPr>
                <w:color w:val="FF0000"/>
              </w:rPr>
              <w:t>–</w:t>
            </w:r>
            <w:r w:rsidR="00FC640E" w:rsidRPr="0010469A">
              <w:t>температур</w:t>
            </w:r>
            <w:r w:rsidRPr="0010469A">
              <w:rPr>
                <w:lang w:val="ru-RU"/>
              </w:rPr>
              <w:t xml:space="preserve">а холодильника </w:t>
            </w:r>
            <w:r w:rsidRPr="0010469A">
              <w:t>[К]</w:t>
            </w:r>
          </w:p>
        </w:tc>
      </w:tr>
    </w:tbl>
    <w:p w:rsidR="00FC640E" w:rsidRPr="00413EDA" w:rsidRDefault="0010469A" w:rsidP="00BF0BF7">
      <w:pPr>
        <w:pStyle w:val="TableParagraph"/>
        <w:spacing w:line="237" w:lineRule="auto"/>
        <w:ind w:left="567"/>
        <w:rPr>
          <w:sz w:val="24"/>
          <w:szCs w:val="24"/>
        </w:rPr>
        <w:sectPr w:rsidR="00FC640E" w:rsidRPr="00413EDA">
          <w:pgSz w:w="11910" w:h="16840"/>
          <w:pgMar w:top="1000" w:right="0" w:bottom="1080" w:left="0" w:header="569" w:footer="899" w:gutter="0"/>
          <w:cols w:space="720"/>
        </w:sectPr>
      </w:pPr>
      <w:r>
        <w:rPr>
          <w:sz w:val="24"/>
          <w:szCs w:val="24"/>
        </w:rPr>
        <w:br w:type="textWrapping" w:clear="all"/>
      </w:r>
    </w:p>
    <w:p w:rsidR="00FC640E" w:rsidRPr="0010469A" w:rsidRDefault="0010469A" w:rsidP="0010469A">
      <w:pPr>
        <w:spacing w:before="96" w:after="1"/>
        <w:jc w:val="center"/>
        <w:rPr>
          <w:b/>
          <w:sz w:val="24"/>
          <w:szCs w:val="24"/>
          <w:lang w:val="ru-RU"/>
        </w:rPr>
      </w:pPr>
      <w:bookmarkStart w:id="12" w:name="_bookmark26"/>
      <w:bookmarkEnd w:id="12"/>
      <w:r>
        <w:rPr>
          <w:b/>
          <w:sz w:val="24"/>
          <w:szCs w:val="24"/>
          <w:lang w:val="ru-RU"/>
        </w:rPr>
        <w:lastRenderedPageBreak/>
        <w:t>Количество теплоты</w:t>
      </w: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28"/>
        <w:gridCol w:w="2125"/>
        <w:gridCol w:w="4112"/>
        <w:gridCol w:w="3546"/>
        <w:gridCol w:w="456"/>
      </w:tblGrid>
      <w:tr w:rsidR="0010469A" w:rsidRPr="00413EDA" w:rsidTr="00FC640E">
        <w:trPr>
          <w:trHeight w:hRule="exact" w:val="564"/>
        </w:trPr>
        <w:tc>
          <w:tcPr>
            <w:tcW w:w="428" w:type="dxa"/>
          </w:tcPr>
          <w:p w:rsidR="0010469A" w:rsidRPr="00413EDA" w:rsidRDefault="0010469A" w:rsidP="0010469A">
            <w:pPr>
              <w:pStyle w:val="TableParagraph"/>
              <w:spacing w:before="131"/>
              <w:ind w:left="58" w:right="45"/>
              <w:jc w:val="center"/>
              <w:rPr>
                <w:sz w:val="24"/>
                <w:szCs w:val="24"/>
              </w:rPr>
            </w:pPr>
            <w:r w:rsidRPr="00413EDA">
              <w:rPr>
                <w:spacing w:val="-10"/>
                <w:sz w:val="24"/>
                <w:szCs w:val="24"/>
              </w:rPr>
              <w:t>№</w:t>
            </w:r>
          </w:p>
        </w:tc>
        <w:tc>
          <w:tcPr>
            <w:tcW w:w="2125" w:type="dxa"/>
          </w:tcPr>
          <w:p w:rsidR="0010469A" w:rsidRPr="00413EDA" w:rsidRDefault="0010469A" w:rsidP="0010469A">
            <w:pPr>
              <w:pStyle w:val="TableParagraph"/>
              <w:spacing w:line="276" w:lineRule="exact"/>
              <w:ind w:left="746" w:hanging="746"/>
              <w:jc w:val="center"/>
              <w:rPr>
                <w:b/>
                <w:spacing w:val="-2"/>
                <w:sz w:val="24"/>
                <w:szCs w:val="24"/>
                <w:lang w:val="ru-RU"/>
              </w:rPr>
            </w:pPr>
            <w:r w:rsidRPr="00413EDA">
              <w:rPr>
                <w:b/>
                <w:spacing w:val="-2"/>
                <w:sz w:val="24"/>
                <w:szCs w:val="24"/>
              </w:rPr>
              <w:t>Физи</w:t>
            </w:r>
            <w:proofErr w:type="spellStart"/>
            <w:r w:rsidRPr="00413EDA">
              <w:rPr>
                <w:b/>
                <w:spacing w:val="-2"/>
                <w:sz w:val="24"/>
                <w:szCs w:val="24"/>
                <w:lang w:val="ru-RU"/>
              </w:rPr>
              <w:t>ческая</w:t>
            </w:r>
            <w:proofErr w:type="spellEnd"/>
          </w:p>
          <w:p w:rsidR="0010469A" w:rsidRPr="00413EDA" w:rsidRDefault="0010469A" w:rsidP="0010469A">
            <w:pPr>
              <w:pStyle w:val="TableParagraph"/>
              <w:spacing w:line="276" w:lineRule="exact"/>
              <w:ind w:left="746" w:hanging="746"/>
              <w:jc w:val="center"/>
              <w:rPr>
                <w:b/>
                <w:sz w:val="24"/>
                <w:szCs w:val="24"/>
              </w:rPr>
            </w:pPr>
            <w:r w:rsidRPr="00413EDA">
              <w:rPr>
                <w:b/>
                <w:spacing w:val="-2"/>
                <w:sz w:val="24"/>
                <w:szCs w:val="24"/>
                <w:lang w:val="ru-RU"/>
              </w:rPr>
              <w:t>величина</w:t>
            </w:r>
          </w:p>
        </w:tc>
        <w:tc>
          <w:tcPr>
            <w:tcW w:w="4112" w:type="dxa"/>
          </w:tcPr>
          <w:p w:rsidR="0010469A" w:rsidRPr="00413EDA" w:rsidRDefault="0010469A" w:rsidP="0010469A">
            <w:pPr>
              <w:pStyle w:val="TableParagraph"/>
              <w:spacing w:before="135"/>
              <w:ind w:left="17"/>
              <w:jc w:val="center"/>
              <w:rPr>
                <w:b/>
                <w:sz w:val="24"/>
                <w:szCs w:val="24"/>
              </w:rPr>
            </w:pPr>
            <w:r w:rsidRPr="00413EDA">
              <w:rPr>
                <w:b/>
                <w:spacing w:val="-2"/>
                <w:sz w:val="24"/>
                <w:szCs w:val="24"/>
              </w:rPr>
              <w:t>Формула</w:t>
            </w:r>
          </w:p>
        </w:tc>
        <w:tc>
          <w:tcPr>
            <w:tcW w:w="3546" w:type="dxa"/>
          </w:tcPr>
          <w:p w:rsidR="0010469A" w:rsidRPr="00413EDA" w:rsidRDefault="0010469A" w:rsidP="0010469A">
            <w:pPr>
              <w:pStyle w:val="TableParagraph"/>
              <w:spacing w:before="135"/>
              <w:ind w:left="828" w:right="809"/>
              <w:jc w:val="center"/>
              <w:rPr>
                <w:b/>
                <w:sz w:val="24"/>
                <w:szCs w:val="24"/>
                <w:lang w:val="ru-RU"/>
              </w:rPr>
            </w:pPr>
            <w:r w:rsidRPr="00413EDA">
              <w:rPr>
                <w:b/>
                <w:spacing w:val="-2"/>
                <w:sz w:val="24"/>
                <w:szCs w:val="24"/>
                <w:lang w:val="ru-RU"/>
              </w:rPr>
              <w:t>Обозначение</w:t>
            </w:r>
          </w:p>
        </w:tc>
        <w:tc>
          <w:tcPr>
            <w:tcW w:w="456" w:type="dxa"/>
            <w:vMerge w:val="restart"/>
            <w:tcBorders>
              <w:top w:val="nil"/>
              <w:bottom w:val="single" w:sz="4" w:space="0" w:color="000000"/>
              <w:right w:val="nil"/>
            </w:tcBorders>
          </w:tcPr>
          <w:p w:rsidR="0010469A" w:rsidRPr="00413EDA" w:rsidRDefault="0010469A" w:rsidP="0010469A">
            <w:pPr>
              <w:pStyle w:val="TableParagraph"/>
              <w:rPr>
                <w:sz w:val="24"/>
                <w:szCs w:val="24"/>
              </w:rPr>
            </w:pPr>
          </w:p>
        </w:tc>
      </w:tr>
      <w:tr w:rsidR="00FC640E" w:rsidRPr="006C6CBD" w:rsidTr="003C22DB">
        <w:trPr>
          <w:trHeight w:hRule="exact" w:val="3830"/>
        </w:trPr>
        <w:tc>
          <w:tcPr>
            <w:tcW w:w="428"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251"/>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1</w:t>
            </w:r>
          </w:p>
        </w:tc>
        <w:tc>
          <w:tcPr>
            <w:tcW w:w="2125"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255"/>
              <w:rPr>
                <w:b/>
                <w:sz w:val="24"/>
                <w:szCs w:val="24"/>
              </w:rPr>
            </w:pPr>
          </w:p>
          <w:p w:rsidR="00FC640E" w:rsidRPr="00413EDA" w:rsidRDefault="0010469A" w:rsidP="00FC640E">
            <w:pPr>
              <w:pStyle w:val="TableParagraph"/>
              <w:spacing w:before="1"/>
              <w:ind w:left="222"/>
              <w:rPr>
                <w:b/>
                <w:sz w:val="24"/>
                <w:szCs w:val="24"/>
              </w:rPr>
            </w:pPr>
            <w:r>
              <w:rPr>
                <w:b/>
                <w:sz w:val="24"/>
                <w:szCs w:val="24"/>
                <w:lang w:val="ru-RU"/>
              </w:rPr>
              <w:t>К</w:t>
            </w:r>
            <w:r w:rsidRPr="0010469A">
              <w:rPr>
                <w:b/>
                <w:sz w:val="24"/>
                <w:szCs w:val="24"/>
              </w:rPr>
              <w:t>оличество теплоты</w:t>
            </w:r>
          </w:p>
        </w:tc>
        <w:tc>
          <w:tcPr>
            <w:tcW w:w="4112" w:type="dxa"/>
            <w:shd w:val="clear" w:color="auto" w:fill="F1F1F1"/>
          </w:tcPr>
          <w:p w:rsidR="00FC640E" w:rsidRPr="00413EDA" w:rsidRDefault="00FC640E" w:rsidP="00FC640E">
            <w:pPr>
              <w:pStyle w:val="TableParagraph"/>
              <w:spacing w:before="90"/>
              <w:rPr>
                <w:b/>
                <w:sz w:val="24"/>
                <w:szCs w:val="24"/>
              </w:rPr>
            </w:pPr>
          </w:p>
          <w:p w:rsidR="00FC640E" w:rsidRPr="00413EDA" w:rsidRDefault="00FC640E" w:rsidP="00FC640E">
            <w:pPr>
              <w:pStyle w:val="TableParagraph"/>
              <w:ind w:left="356"/>
              <w:rPr>
                <w:sz w:val="24"/>
                <w:szCs w:val="24"/>
              </w:rPr>
            </w:pPr>
            <w:r w:rsidRPr="00413EDA">
              <w:rPr>
                <w:noProof/>
                <w:sz w:val="24"/>
                <w:szCs w:val="24"/>
                <w:lang w:val="ru-RU" w:eastAsia="ru-RU"/>
              </w:rPr>
              <mc:AlternateContent>
                <mc:Choice Requires="wpg">
                  <w:drawing>
                    <wp:inline distT="0" distB="0" distL="0" distR="0" wp14:anchorId="6101BD78" wp14:editId="1ACE97D6">
                      <wp:extent cx="2147570" cy="1096010"/>
                      <wp:effectExtent l="0" t="0" r="0" b="8890"/>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7570" cy="1096010"/>
                                <a:chOff x="0" y="0"/>
                                <a:chExt cx="2147570" cy="1096010"/>
                              </a:xfrm>
                            </wpg:grpSpPr>
                            <pic:pic xmlns:pic="http://schemas.openxmlformats.org/drawingml/2006/picture">
                              <pic:nvPicPr>
                                <pic:cNvPr id="426" name="Image 426"/>
                                <pic:cNvPicPr/>
                              </pic:nvPicPr>
                              <pic:blipFill>
                                <a:blip r:embed="rId35" cstate="print"/>
                                <a:stretch>
                                  <a:fillRect/>
                                </a:stretch>
                              </pic:blipFill>
                              <pic:spPr>
                                <a:xfrm>
                                  <a:off x="0" y="0"/>
                                  <a:ext cx="2147189" cy="668654"/>
                                </a:xfrm>
                                <a:prstGeom prst="rect">
                                  <a:avLst/>
                                </a:prstGeom>
                              </pic:spPr>
                            </pic:pic>
                            <pic:pic xmlns:pic="http://schemas.openxmlformats.org/drawingml/2006/picture">
                              <pic:nvPicPr>
                                <pic:cNvPr id="427" name="Image 427" descr="1.jpg"/>
                                <pic:cNvPicPr/>
                              </pic:nvPicPr>
                              <pic:blipFill>
                                <a:blip r:embed="rId36" cstate="print"/>
                                <a:stretch>
                                  <a:fillRect/>
                                </a:stretch>
                              </pic:blipFill>
                              <pic:spPr>
                                <a:xfrm>
                                  <a:off x="379222" y="668655"/>
                                  <a:ext cx="1393571" cy="427354"/>
                                </a:xfrm>
                                <a:prstGeom prst="rect">
                                  <a:avLst/>
                                </a:prstGeom>
                              </pic:spPr>
                            </pic:pic>
                          </wpg:wgp>
                        </a:graphicData>
                      </a:graphic>
                    </wp:inline>
                  </w:drawing>
                </mc:Choice>
                <mc:Fallback>
                  <w:pict>
                    <v:group w14:anchorId="7EDE365F" id="Group 425" o:spid="_x0000_s1026" style="width:169.1pt;height:86.3pt;mso-position-horizontal-relative:char;mso-position-vertical-relative:line" coordsize="21475,1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6" o:spid="_x0000_s1027" type="#_x0000_t75" style="position:absolute;width:21471;height:6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">
                        <v:imagedata r:id="rId37" o:title=""/>
                      </v:shape>
                      <v:shape id="Image 427" o:spid="_x0000_s1028" type="#_x0000_t75" alt="1.jpg" style="position:absolute;left:3792;top:6686;width:13935;height:4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">
                        <v:imagedata r:id="rId38" o:title="1"/>
                      </v:shape>
                      <w10:anchorlock/>
                    </v:group>
                  </w:pict>
                </mc:Fallback>
              </mc:AlternateContent>
            </w:r>
          </w:p>
          <w:p w:rsidR="00FC640E" w:rsidRPr="00413EDA" w:rsidRDefault="003C22DB" w:rsidP="003C22DB">
            <w:pPr>
              <w:pStyle w:val="TableParagraph"/>
              <w:spacing w:before="82"/>
              <w:jc w:val="center"/>
              <w:rPr>
                <w:b/>
                <w:sz w:val="24"/>
                <w:szCs w:val="24"/>
              </w:rPr>
            </w:pPr>
            <w:r w:rsidRPr="00413EDA">
              <w:rPr>
                <w:noProof/>
                <w:sz w:val="24"/>
                <w:szCs w:val="24"/>
                <w:lang w:val="ru-RU" w:eastAsia="ru-RU"/>
              </w:rPr>
              <w:drawing>
                <wp:inline distT="0" distB="0" distL="0" distR="0" wp14:anchorId="0205D488" wp14:editId="34B710CA">
                  <wp:extent cx="1958876" cy="1101852"/>
                  <wp:effectExtent l="0" t="0" r="0" b="0"/>
                  <wp:docPr id="428" name="Image 428" descr="chemistry-experiment-172594210-571b7b5a3df78c5640f730f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descr="chemistry-experiment-172594210-571b7b5a3df78c5640f730fa.jpg"/>
                          <pic:cNvPicPr/>
                        </pic:nvPicPr>
                        <pic:blipFill>
                          <a:blip r:embed="rId39" cstate="print"/>
                          <a:stretch>
                            <a:fillRect/>
                          </a:stretch>
                        </pic:blipFill>
                        <pic:spPr>
                          <a:xfrm>
                            <a:off x="0" y="0"/>
                            <a:ext cx="1958876" cy="1101852"/>
                          </a:xfrm>
                          <a:prstGeom prst="rect">
                            <a:avLst/>
                          </a:prstGeom>
                        </pic:spPr>
                      </pic:pic>
                    </a:graphicData>
                  </a:graphic>
                </wp:inline>
              </w:drawing>
            </w:r>
          </w:p>
          <w:p w:rsidR="00FC640E" w:rsidRPr="00413EDA" w:rsidRDefault="00FC640E" w:rsidP="00FC640E">
            <w:pPr>
              <w:pStyle w:val="TableParagraph"/>
              <w:ind w:left="505"/>
              <w:rPr>
                <w:sz w:val="24"/>
                <w:szCs w:val="24"/>
              </w:rPr>
            </w:pPr>
          </w:p>
        </w:tc>
        <w:tc>
          <w:tcPr>
            <w:tcW w:w="354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spacing w:before="250"/>
              <w:rPr>
                <w:b/>
                <w:sz w:val="24"/>
                <w:szCs w:val="24"/>
              </w:rPr>
            </w:pPr>
          </w:p>
          <w:p w:rsidR="00C3570B" w:rsidRDefault="00FC640E" w:rsidP="00FC640E">
            <w:pPr>
              <w:pStyle w:val="TableParagraph"/>
              <w:spacing w:before="1"/>
              <w:ind w:left="105" w:right="752"/>
              <w:rPr>
                <w:spacing w:val="40"/>
                <w:sz w:val="24"/>
                <w:szCs w:val="24"/>
              </w:rPr>
            </w:pPr>
            <w:r w:rsidRPr="00413EDA">
              <w:rPr>
                <w:i/>
                <w:color w:val="FF0000"/>
                <w:sz w:val="24"/>
                <w:szCs w:val="24"/>
              </w:rPr>
              <w:t xml:space="preserve">Q – </w:t>
            </w:r>
            <w:r w:rsidR="00C3570B" w:rsidRPr="00C3570B">
              <w:rPr>
                <w:sz w:val="24"/>
                <w:szCs w:val="24"/>
              </w:rPr>
              <w:t xml:space="preserve">количество </w:t>
            </w:r>
            <w:r w:rsidR="00C3570B">
              <w:rPr>
                <w:sz w:val="24"/>
                <w:szCs w:val="24"/>
                <w:lang w:val="ru-RU"/>
              </w:rPr>
              <w:t>теплоты</w:t>
            </w:r>
            <w:r w:rsidRPr="00413EDA">
              <w:rPr>
                <w:sz w:val="24"/>
                <w:szCs w:val="24"/>
              </w:rPr>
              <w:t xml:space="preserve"> [Дж]</w:t>
            </w:r>
            <w:r w:rsidRPr="00413EDA">
              <w:rPr>
                <w:spacing w:val="40"/>
                <w:sz w:val="24"/>
                <w:szCs w:val="24"/>
              </w:rPr>
              <w:t xml:space="preserve"> </w:t>
            </w:r>
          </w:p>
          <w:p w:rsidR="00FC640E" w:rsidRPr="00413EDA" w:rsidRDefault="00FC640E" w:rsidP="00FC640E">
            <w:pPr>
              <w:pStyle w:val="TableParagraph"/>
              <w:spacing w:before="1"/>
              <w:ind w:left="105" w:right="752"/>
              <w:rPr>
                <w:sz w:val="24"/>
                <w:szCs w:val="24"/>
              </w:rPr>
            </w:pPr>
            <w:r w:rsidRPr="00413EDA">
              <w:rPr>
                <w:i/>
                <w:color w:val="FF0000"/>
                <w:sz w:val="24"/>
                <w:szCs w:val="24"/>
              </w:rPr>
              <w:t>m</w:t>
            </w:r>
            <w:r w:rsidRPr="00413EDA">
              <w:rPr>
                <w:i/>
                <w:color w:val="FF0000"/>
                <w:spacing w:val="-15"/>
                <w:sz w:val="24"/>
                <w:szCs w:val="24"/>
              </w:rPr>
              <w:t xml:space="preserve"> </w:t>
            </w:r>
            <w:r w:rsidRPr="00413EDA">
              <w:rPr>
                <w:i/>
                <w:color w:val="FF0000"/>
                <w:sz w:val="24"/>
                <w:szCs w:val="24"/>
              </w:rPr>
              <w:t>–</w:t>
            </w:r>
            <w:r w:rsidRPr="00413EDA">
              <w:rPr>
                <w:sz w:val="24"/>
                <w:szCs w:val="24"/>
              </w:rPr>
              <w:t xml:space="preserve">масса </w:t>
            </w:r>
            <w:r w:rsidR="00C3570B">
              <w:rPr>
                <w:sz w:val="24"/>
                <w:szCs w:val="24"/>
                <w:lang w:val="ru-RU"/>
              </w:rPr>
              <w:t>тела/жидкости</w:t>
            </w:r>
            <w:r w:rsidRPr="00413EDA">
              <w:rPr>
                <w:sz w:val="24"/>
                <w:szCs w:val="24"/>
              </w:rPr>
              <w:t>[кг]</w:t>
            </w:r>
          </w:p>
          <w:p w:rsidR="00FC640E" w:rsidRPr="00413EDA" w:rsidRDefault="00FC640E" w:rsidP="00FC640E">
            <w:pPr>
              <w:pStyle w:val="TableParagraph"/>
              <w:ind w:left="105"/>
              <w:rPr>
                <w:sz w:val="24"/>
                <w:szCs w:val="24"/>
              </w:rPr>
            </w:pPr>
            <w:r w:rsidRPr="00413EDA">
              <w:rPr>
                <w:i/>
                <w:color w:val="FF0000"/>
                <w:sz w:val="24"/>
                <w:szCs w:val="24"/>
              </w:rPr>
              <w:t>с</w:t>
            </w:r>
            <w:r w:rsidRPr="00413EDA">
              <w:rPr>
                <w:i/>
                <w:color w:val="FF0000"/>
                <w:spacing w:val="-14"/>
                <w:sz w:val="24"/>
                <w:szCs w:val="24"/>
              </w:rPr>
              <w:t xml:space="preserve"> </w:t>
            </w:r>
            <w:r w:rsidRPr="00413EDA">
              <w:rPr>
                <w:i/>
                <w:color w:val="FF0000"/>
                <w:sz w:val="24"/>
                <w:szCs w:val="24"/>
              </w:rPr>
              <w:t>–</w:t>
            </w:r>
            <w:r w:rsidRPr="00413EDA">
              <w:rPr>
                <w:i/>
                <w:color w:val="FF0000"/>
                <w:spacing w:val="-13"/>
                <w:sz w:val="24"/>
                <w:szCs w:val="24"/>
              </w:rPr>
              <w:t xml:space="preserve"> </w:t>
            </w:r>
            <w:r w:rsidR="00C3570B">
              <w:rPr>
                <w:sz w:val="24"/>
                <w:szCs w:val="24"/>
                <w:lang w:val="ru-RU"/>
              </w:rPr>
              <w:t>удельная теплоемкость</w:t>
            </w:r>
            <w:r w:rsidRPr="00413EDA">
              <w:rPr>
                <w:sz w:val="24"/>
                <w:szCs w:val="24"/>
              </w:rPr>
              <w:t xml:space="preserve"> </w:t>
            </w:r>
            <w:r w:rsidRPr="00413EDA">
              <w:rPr>
                <w:spacing w:val="-2"/>
                <w:sz w:val="24"/>
                <w:szCs w:val="24"/>
              </w:rPr>
              <w:t>[Дж/кг·</w:t>
            </w:r>
            <w:r w:rsidRPr="00413EDA">
              <w:rPr>
                <w:spacing w:val="-2"/>
                <w:sz w:val="24"/>
                <w:szCs w:val="24"/>
                <w:vertAlign w:val="superscript"/>
              </w:rPr>
              <w:t>0</w:t>
            </w:r>
            <w:r w:rsidRPr="00413EDA">
              <w:rPr>
                <w:spacing w:val="-2"/>
                <w:sz w:val="24"/>
                <w:szCs w:val="24"/>
              </w:rPr>
              <w:t>С]</w:t>
            </w:r>
          </w:p>
          <w:p w:rsidR="00C3570B" w:rsidRDefault="00FC640E" w:rsidP="00C3570B">
            <w:pPr>
              <w:pStyle w:val="TableParagraph"/>
              <w:ind w:left="105" w:right="1214"/>
              <w:rPr>
                <w:sz w:val="24"/>
                <w:szCs w:val="24"/>
              </w:rPr>
            </w:pPr>
            <w:r w:rsidRPr="00413EDA">
              <w:rPr>
                <w:i/>
                <w:color w:val="FF0000"/>
                <w:position w:val="2"/>
                <w:sz w:val="24"/>
                <w:szCs w:val="24"/>
              </w:rPr>
              <w:t>T</w:t>
            </w:r>
            <w:r w:rsidRPr="00413EDA">
              <w:rPr>
                <w:i/>
                <w:color w:val="FF0000"/>
                <w:sz w:val="24"/>
                <w:szCs w:val="24"/>
              </w:rPr>
              <w:t>c</w:t>
            </w:r>
            <w:r w:rsidRPr="00413EDA">
              <w:rPr>
                <w:i/>
                <w:color w:val="FF0000"/>
                <w:spacing w:val="40"/>
                <w:sz w:val="24"/>
                <w:szCs w:val="24"/>
              </w:rPr>
              <w:t xml:space="preserve"> </w:t>
            </w:r>
            <w:r w:rsidR="00C3570B">
              <w:rPr>
                <w:i/>
                <w:color w:val="FF0000"/>
                <w:position w:val="2"/>
                <w:sz w:val="24"/>
                <w:szCs w:val="24"/>
              </w:rPr>
              <w:t>–</w:t>
            </w:r>
            <w:r w:rsidRPr="00413EDA">
              <w:rPr>
                <w:i/>
                <w:color w:val="FF0000"/>
                <w:position w:val="2"/>
                <w:sz w:val="24"/>
                <w:szCs w:val="24"/>
              </w:rPr>
              <w:t xml:space="preserve"> </w:t>
            </w:r>
            <w:r w:rsidR="00C3570B">
              <w:rPr>
                <w:position w:val="2"/>
                <w:sz w:val="24"/>
                <w:szCs w:val="24"/>
                <w:lang w:val="ru-RU"/>
              </w:rPr>
              <w:t>конечная температура</w:t>
            </w:r>
            <w:r w:rsidRPr="00413EDA">
              <w:rPr>
                <w:sz w:val="24"/>
                <w:szCs w:val="24"/>
              </w:rPr>
              <w:t xml:space="preserve"> [</w:t>
            </w:r>
            <w:r w:rsidRPr="00413EDA">
              <w:rPr>
                <w:sz w:val="24"/>
                <w:szCs w:val="24"/>
                <w:vertAlign w:val="superscript"/>
              </w:rPr>
              <w:t>0</w:t>
            </w:r>
            <w:r w:rsidRPr="00413EDA">
              <w:rPr>
                <w:sz w:val="24"/>
                <w:szCs w:val="24"/>
              </w:rPr>
              <w:t xml:space="preserve">С] </w:t>
            </w:r>
          </w:p>
          <w:p w:rsidR="00FC640E" w:rsidRPr="00413EDA" w:rsidRDefault="00FC640E" w:rsidP="00C3570B">
            <w:pPr>
              <w:pStyle w:val="TableParagraph"/>
              <w:ind w:left="105" w:right="1214"/>
              <w:rPr>
                <w:sz w:val="24"/>
                <w:szCs w:val="24"/>
              </w:rPr>
            </w:pPr>
            <w:r w:rsidRPr="00413EDA">
              <w:rPr>
                <w:i/>
                <w:color w:val="FF0000"/>
                <w:position w:val="2"/>
                <w:sz w:val="24"/>
                <w:szCs w:val="24"/>
              </w:rPr>
              <w:t>T</w:t>
            </w:r>
            <w:r w:rsidRPr="00413EDA">
              <w:rPr>
                <w:i/>
                <w:color w:val="FF0000"/>
                <w:sz w:val="24"/>
                <w:szCs w:val="24"/>
              </w:rPr>
              <w:t>0</w:t>
            </w:r>
            <w:r w:rsidRPr="00413EDA">
              <w:rPr>
                <w:i/>
                <w:color w:val="FF0000"/>
                <w:spacing w:val="8"/>
                <w:sz w:val="24"/>
                <w:szCs w:val="24"/>
              </w:rPr>
              <w:t xml:space="preserve"> </w:t>
            </w:r>
            <w:r w:rsidR="00C3570B">
              <w:rPr>
                <w:i/>
                <w:color w:val="FF0000"/>
                <w:position w:val="2"/>
                <w:sz w:val="24"/>
                <w:szCs w:val="24"/>
              </w:rPr>
              <w:t>–</w:t>
            </w:r>
            <w:r w:rsidRPr="00413EDA">
              <w:rPr>
                <w:i/>
                <w:color w:val="FF0000"/>
                <w:spacing w:val="-13"/>
                <w:position w:val="2"/>
                <w:sz w:val="24"/>
                <w:szCs w:val="24"/>
              </w:rPr>
              <w:t xml:space="preserve"> </w:t>
            </w:r>
            <w:r w:rsidR="00C3570B">
              <w:rPr>
                <w:position w:val="2"/>
                <w:sz w:val="24"/>
                <w:szCs w:val="24"/>
                <w:lang w:val="ru-RU"/>
              </w:rPr>
              <w:t>начальная температура</w:t>
            </w:r>
            <w:r w:rsidRPr="00413EDA">
              <w:rPr>
                <w:sz w:val="24"/>
                <w:szCs w:val="24"/>
              </w:rPr>
              <w:t xml:space="preserve"> [</w:t>
            </w:r>
            <w:r w:rsidRPr="00413EDA">
              <w:rPr>
                <w:sz w:val="24"/>
                <w:szCs w:val="24"/>
                <w:vertAlign w:val="superscript"/>
              </w:rPr>
              <w:t>0</w:t>
            </w:r>
            <w:r w:rsidRPr="00413EDA">
              <w:rPr>
                <w:sz w:val="24"/>
                <w:szCs w:val="24"/>
              </w:rPr>
              <w:t>С]</w:t>
            </w:r>
          </w:p>
        </w:tc>
        <w:tc>
          <w:tcPr>
            <w:tcW w:w="456" w:type="dxa"/>
            <w:vMerge/>
            <w:tcBorders>
              <w:top w:val="nil"/>
              <w:bottom w:val="single" w:sz="4" w:space="0" w:color="000000"/>
              <w:right w:val="nil"/>
            </w:tcBorders>
          </w:tcPr>
          <w:p w:rsidR="00FC640E" w:rsidRPr="00413EDA" w:rsidRDefault="00FC640E" w:rsidP="00FC640E">
            <w:pPr>
              <w:rPr>
                <w:sz w:val="24"/>
                <w:szCs w:val="24"/>
                <w:lang w:val="ru-RU"/>
              </w:rPr>
            </w:pPr>
          </w:p>
        </w:tc>
      </w:tr>
      <w:tr w:rsidR="00FC640E" w:rsidRPr="006C6CBD" w:rsidTr="003C22DB">
        <w:trPr>
          <w:trHeight w:hRule="exact" w:val="2424"/>
        </w:trPr>
        <w:tc>
          <w:tcPr>
            <w:tcW w:w="428"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38"/>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2</w:t>
            </w:r>
          </w:p>
        </w:tc>
        <w:tc>
          <w:tcPr>
            <w:tcW w:w="2125"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6"/>
              <w:rPr>
                <w:b/>
                <w:sz w:val="24"/>
                <w:szCs w:val="24"/>
              </w:rPr>
            </w:pPr>
          </w:p>
          <w:p w:rsidR="00C3570B" w:rsidRDefault="00C3570B" w:rsidP="00FC640E">
            <w:pPr>
              <w:pStyle w:val="TableParagraph"/>
              <w:ind w:left="256" w:right="213" w:hanging="41"/>
              <w:rPr>
                <w:b/>
                <w:sz w:val="24"/>
                <w:szCs w:val="24"/>
                <w:lang w:val="ru-RU"/>
              </w:rPr>
            </w:pPr>
            <w:r>
              <w:rPr>
                <w:b/>
                <w:sz w:val="24"/>
                <w:szCs w:val="24"/>
                <w:lang w:val="ru-RU"/>
              </w:rPr>
              <w:t>К</w:t>
            </w:r>
            <w:r w:rsidRPr="0010469A">
              <w:rPr>
                <w:b/>
                <w:sz w:val="24"/>
                <w:szCs w:val="24"/>
              </w:rPr>
              <w:t>оличество теплоты</w:t>
            </w:r>
            <w:r>
              <w:rPr>
                <w:b/>
                <w:sz w:val="24"/>
                <w:szCs w:val="24"/>
                <w:lang w:val="ru-RU"/>
              </w:rPr>
              <w:t xml:space="preserve"> при плавлении/</w:t>
            </w:r>
          </w:p>
          <w:p w:rsidR="00FC640E" w:rsidRPr="00C3570B" w:rsidRDefault="00C3570B" w:rsidP="00C3570B">
            <w:pPr>
              <w:pStyle w:val="TableParagraph"/>
              <w:ind w:left="256" w:right="-1" w:hanging="41"/>
              <w:rPr>
                <w:b/>
                <w:sz w:val="24"/>
                <w:szCs w:val="24"/>
                <w:lang w:val="ru-RU"/>
              </w:rPr>
            </w:pPr>
            <w:r>
              <w:rPr>
                <w:b/>
                <w:sz w:val="24"/>
                <w:szCs w:val="24"/>
                <w:lang w:val="ru-RU"/>
              </w:rPr>
              <w:t>кристаллизации</w:t>
            </w:r>
          </w:p>
        </w:tc>
        <w:tc>
          <w:tcPr>
            <w:tcW w:w="4112" w:type="dxa"/>
          </w:tcPr>
          <w:p w:rsidR="00FC640E" w:rsidRPr="00413EDA" w:rsidRDefault="00FC640E" w:rsidP="00FC640E">
            <w:pPr>
              <w:pStyle w:val="TableParagraph"/>
              <w:spacing w:before="319"/>
              <w:ind w:left="4"/>
              <w:jc w:val="center"/>
              <w:rPr>
                <w:rFonts w:ascii="Cambria Math" w:eastAsia="Cambria Math" w:hAnsi="Cambria Math"/>
                <w:sz w:val="24"/>
                <w:szCs w:val="24"/>
              </w:rPr>
            </w:pPr>
            <w:r w:rsidRPr="00413EDA">
              <w:rPr>
                <w:rFonts w:ascii="Cambria Math" w:eastAsia="Cambria Math" w:hAnsi="Cambria Math"/>
                <w:color w:val="FF0000"/>
                <w:sz w:val="24"/>
                <w:szCs w:val="24"/>
              </w:rPr>
              <w:t>𝑸</w:t>
            </w:r>
            <w:r w:rsidRPr="00413EDA">
              <w:rPr>
                <w:rFonts w:ascii="Cambria Math" w:eastAsia="Cambria Math" w:hAnsi="Cambria Math"/>
                <w:color w:val="FF0000"/>
                <w:spacing w:val="1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6"/>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𝝀</w:t>
            </w:r>
          </w:p>
          <w:p w:rsidR="00FC640E" w:rsidRPr="00413EDA" w:rsidRDefault="00FC640E" w:rsidP="00FC640E">
            <w:pPr>
              <w:pStyle w:val="TableParagraph"/>
              <w:spacing w:before="94"/>
              <w:rPr>
                <w:b/>
                <w:sz w:val="24"/>
                <w:szCs w:val="24"/>
              </w:rPr>
            </w:pPr>
          </w:p>
          <w:p w:rsidR="00FC640E" w:rsidRPr="00413EDA" w:rsidRDefault="00FC640E" w:rsidP="003C22DB">
            <w:pPr>
              <w:pStyle w:val="TableParagraph"/>
              <w:ind w:left="641"/>
              <w:jc w:val="center"/>
              <w:rPr>
                <w:sz w:val="24"/>
                <w:szCs w:val="24"/>
              </w:rPr>
            </w:pPr>
            <w:r w:rsidRPr="00413EDA">
              <w:rPr>
                <w:noProof/>
                <w:sz w:val="24"/>
                <w:szCs w:val="24"/>
                <w:lang w:val="ru-RU" w:eastAsia="ru-RU"/>
              </w:rPr>
              <w:drawing>
                <wp:inline distT="0" distB="0" distL="0" distR="0" wp14:anchorId="54AF976C" wp14:editId="6F50E1C0">
                  <wp:extent cx="1768475" cy="895350"/>
                  <wp:effectExtent l="0" t="0" r="3175" b="0"/>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40" cstate="print"/>
                          <a:stretch>
                            <a:fillRect/>
                          </a:stretch>
                        </pic:blipFill>
                        <pic:spPr>
                          <a:xfrm>
                            <a:off x="0" y="0"/>
                            <a:ext cx="1769058" cy="895645"/>
                          </a:xfrm>
                          <a:prstGeom prst="rect">
                            <a:avLst/>
                          </a:prstGeom>
                        </pic:spPr>
                      </pic:pic>
                    </a:graphicData>
                  </a:graphic>
                </wp:inline>
              </w:drawing>
            </w:r>
          </w:p>
        </w:tc>
        <w:tc>
          <w:tcPr>
            <w:tcW w:w="3546" w:type="dxa"/>
          </w:tcPr>
          <w:p w:rsidR="00FC640E" w:rsidRPr="00413EDA" w:rsidRDefault="00FC640E" w:rsidP="00FC640E">
            <w:pPr>
              <w:pStyle w:val="TableParagraph"/>
              <w:rPr>
                <w:b/>
                <w:sz w:val="24"/>
                <w:szCs w:val="24"/>
              </w:rPr>
            </w:pPr>
          </w:p>
          <w:p w:rsidR="00FC640E" w:rsidRPr="00413EDA" w:rsidRDefault="00FC640E" w:rsidP="00FC640E">
            <w:pPr>
              <w:pStyle w:val="TableParagraph"/>
              <w:spacing w:before="274"/>
              <w:rPr>
                <w:b/>
                <w:sz w:val="24"/>
                <w:szCs w:val="24"/>
              </w:rPr>
            </w:pPr>
          </w:p>
          <w:p w:rsidR="00FC640E" w:rsidRPr="00413EDA" w:rsidRDefault="00FC640E" w:rsidP="00FC640E">
            <w:pPr>
              <w:pStyle w:val="TableParagraph"/>
              <w:spacing w:before="1"/>
              <w:ind w:left="105"/>
              <w:rPr>
                <w:sz w:val="24"/>
                <w:szCs w:val="24"/>
              </w:rPr>
            </w:pPr>
            <w:r w:rsidRPr="00413EDA">
              <w:rPr>
                <w:i/>
                <w:color w:val="FF0000"/>
                <w:sz w:val="24"/>
                <w:szCs w:val="24"/>
              </w:rPr>
              <w:t>Q</w:t>
            </w:r>
            <w:r w:rsidRPr="00413EDA">
              <w:rPr>
                <w:i/>
                <w:color w:val="FF0000"/>
                <w:spacing w:val="-2"/>
                <w:sz w:val="24"/>
                <w:szCs w:val="24"/>
              </w:rPr>
              <w:t xml:space="preserve"> </w:t>
            </w:r>
            <w:r w:rsidRPr="00413EDA">
              <w:rPr>
                <w:i/>
                <w:color w:val="FF0000"/>
                <w:sz w:val="24"/>
                <w:szCs w:val="24"/>
              </w:rPr>
              <w:t xml:space="preserve">– </w:t>
            </w:r>
            <w:r w:rsidR="00C3570B" w:rsidRPr="00C3570B">
              <w:rPr>
                <w:sz w:val="24"/>
                <w:szCs w:val="24"/>
              </w:rPr>
              <w:t xml:space="preserve">количество </w:t>
            </w:r>
            <w:r w:rsidR="00C3570B">
              <w:rPr>
                <w:sz w:val="24"/>
                <w:szCs w:val="24"/>
                <w:lang w:val="ru-RU"/>
              </w:rPr>
              <w:t>теплоты</w:t>
            </w:r>
            <w:r w:rsidR="00C3570B" w:rsidRPr="00413EDA">
              <w:rPr>
                <w:sz w:val="24"/>
                <w:szCs w:val="24"/>
              </w:rPr>
              <w:t xml:space="preserve"> </w:t>
            </w:r>
            <w:r w:rsidRPr="00413EDA">
              <w:rPr>
                <w:spacing w:val="-4"/>
                <w:sz w:val="24"/>
                <w:szCs w:val="24"/>
              </w:rPr>
              <w:t>[Дж]</w:t>
            </w:r>
          </w:p>
          <w:p w:rsidR="00FC640E" w:rsidRPr="00413EDA" w:rsidRDefault="00FC640E" w:rsidP="00FC640E">
            <w:pPr>
              <w:pStyle w:val="TableParagraph"/>
              <w:ind w:left="105"/>
              <w:rPr>
                <w:sz w:val="24"/>
                <w:szCs w:val="24"/>
              </w:rPr>
            </w:pPr>
            <w:r w:rsidRPr="00413EDA">
              <w:rPr>
                <w:i/>
                <w:color w:val="FF0000"/>
                <w:sz w:val="24"/>
                <w:szCs w:val="24"/>
              </w:rPr>
              <w:t>m</w:t>
            </w:r>
            <w:r w:rsidRPr="00413EDA">
              <w:rPr>
                <w:i/>
                <w:color w:val="FF0000"/>
                <w:spacing w:val="-5"/>
                <w:sz w:val="24"/>
                <w:szCs w:val="24"/>
              </w:rPr>
              <w:t xml:space="preserve"> </w:t>
            </w:r>
            <w:r w:rsidRPr="00413EDA">
              <w:rPr>
                <w:i/>
                <w:color w:val="FF0000"/>
                <w:sz w:val="24"/>
                <w:szCs w:val="24"/>
              </w:rPr>
              <w:t>–</w:t>
            </w:r>
            <w:r w:rsidRPr="00413EDA">
              <w:rPr>
                <w:sz w:val="24"/>
                <w:szCs w:val="24"/>
              </w:rPr>
              <w:t>масса</w:t>
            </w:r>
            <w:r w:rsidR="00C3570B">
              <w:rPr>
                <w:sz w:val="24"/>
                <w:szCs w:val="24"/>
                <w:lang w:val="ru-RU"/>
              </w:rPr>
              <w:t xml:space="preserve"> тела</w:t>
            </w:r>
            <w:r w:rsidRPr="00413EDA">
              <w:rPr>
                <w:spacing w:val="-1"/>
                <w:sz w:val="24"/>
                <w:szCs w:val="24"/>
              </w:rPr>
              <w:t xml:space="preserve"> </w:t>
            </w:r>
            <w:r w:rsidRPr="00413EDA">
              <w:rPr>
                <w:spacing w:val="-4"/>
                <w:sz w:val="24"/>
                <w:szCs w:val="24"/>
              </w:rPr>
              <w:t>[кг]</w:t>
            </w:r>
          </w:p>
          <w:p w:rsidR="00FC640E" w:rsidRPr="00413EDA" w:rsidRDefault="00FC640E" w:rsidP="00C3570B">
            <w:pPr>
              <w:pStyle w:val="TableParagraph"/>
              <w:spacing w:before="5" w:line="237" w:lineRule="auto"/>
              <w:ind w:left="105" w:right="159"/>
              <w:rPr>
                <w:sz w:val="24"/>
                <w:szCs w:val="24"/>
              </w:rPr>
            </w:pPr>
            <w:r w:rsidRPr="00413EDA">
              <w:rPr>
                <w:rFonts w:ascii="Cambria Math" w:eastAsia="Cambria Math" w:hAnsi="Cambria Math"/>
                <w:color w:val="FF0000"/>
                <w:sz w:val="24"/>
                <w:szCs w:val="24"/>
              </w:rPr>
              <w:t xml:space="preserve">𝜆 </w:t>
            </w:r>
            <w:r w:rsidRPr="00413EDA">
              <w:rPr>
                <w:i/>
                <w:color w:val="FF0000"/>
                <w:sz w:val="24"/>
                <w:szCs w:val="24"/>
              </w:rPr>
              <w:t>–</w:t>
            </w:r>
            <w:r w:rsidRPr="00413EDA">
              <w:rPr>
                <w:i/>
                <w:color w:val="FF0000"/>
                <w:spacing w:val="-8"/>
                <w:sz w:val="24"/>
                <w:szCs w:val="24"/>
              </w:rPr>
              <w:t xml:space="preserve"> </w:t>
            </w:r>
            <w:r w:rsidR="00C3570B" w:rsidRPr="00C3570B">
              <w:rPr>
                <w:color w:val="000000" w:themeColor="text1"/>
                <w:spacing w:val="-8"/>
                <w:sz w:val="24"/>
                <w:szCs w:val="24"/>
                <w:lang w:val="ru-RU"/>
              </w:rPr>
              <w:t>удельная теплота плавления</w:t>
            </w:r>
            <w:r w:rsidR="00C3570B">
              <w:rPr>
                <w:color w:val="000000" w:themeColor="text1"/>
                <w:spacing w:val="-8"/>
                <w:sz w:val="24"/>
                <w:szCs w:val="24"/>
                <w:lang w:val="ru-RU"/>
              </w:rPr>
              <w:t xml:space="preserve"> </w:t>
            </w:r>
            <w:r w:rsidRPr="00413EDA">
              <w:rPr>
                <w:spacing w:val="-2"/>
                <w:sz w:val="24"/>
                <w:szCs w:val="24"/>
              </w:rPr>
              <w:t>[Дж/кг]</w:t>
            </w:r>
          </w:p>
        </w:tc>
        <w:tc>
          <w:tcPr>
            <w:tcW w:w="456" w:type="dxa"/>
            <w:vMerge/>
            <w:tcBorders>
              <w:top w:val="nil"/>
              <w:bottom w:val="single" w:sz="4" w:space="0" w:color="000000"/>
              <w:right w:val="nil"/>
            </w:tcBorders>
          </w:tcPr>
          <w:p w:rsidR="00FC640E" w:rsidRPr="00413EDA" w:rsidRDefault="00FC640E" w:rsidP="00FC640E">
            <w:pPr>
              <w:rPr>
                <w:sz w:val="24"/>
                <w:szCs w:val="24"/>
                <w:lang w:val="kk-KZ"/>
              </w:rPr>
            </w:pPr>
          </w:p>
        </w:tc>
      </w:tr>
      <w:tr w:rsidR="00FC640E" w:rsidRPr="006C6CBD" w:rsidTr="00FC640E">
        <w:trPr>
          <w:trHeight w:hRule="exact" w:val="2798"/>
        </w:trPr>
        <w:tc>
          <w:tcPr>
            <w:tcW w:w="428"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45"/>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3</w:t>
            </w:r>
          </w:p>
        </w:tc>
        <w:tc>
          <w:tcPr>
            <w:tcW w:w="2125"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1"/>
              <w:rPr>
                <w:b/>
                <w:sz w:val="24"/>
                <w:szCs w:val="24"/>
              </w:rPr>
            </w:pPr>
          </w:p>
          <w:p w:rsidR="00FC640E" w:rsidRPr="00C3570B" w:rsidRDefault="00C3570B" w:rsidP="00C3570B">
            <w:pPr>
              <w:pStyle w:val="TableParagraph"/>
              <w:ind w:left="135" w:right="-1"/>
              <w:rPr>
                <w:b/>
                <w:sz w:val="24"/>
                <w:szCs w:val="24"/>
                <w:lang w:val="ru-RU"/>
              </w:rPr>
            </w:pPr>
            <w:r>
              <w:rPr>
                <w:b/>
                <w:sz w:val="24"/>
                <w:szCs w:val="24"/>
                <w:lang w:val="ru-RU"/>
              </w:rPr>
              <w:t>К</w:t>
            </w:r>
            <w:r w:rsidRPr="0010469A">
              <w:rPr>
                <w:b/>
                <w:sz w:val="24"/>
                <w:szCs w:val="24"/>
              </w:rPr>
              <w:t>оличество теплоты</w:t>
            </w:r>
            <w:r>
              <w:rPr>
                <w:b/>
                <w:sz w:val="24"/>
                <w:szCs w:val="24"/>
                <w:lang w:val="ru-RU"/>
              </w:rPr>
              <w:t xml:space="preserve"> при парообразовании</w:t>
            </w:r>
          </w:p>
        </w:tc>
        <w:tc>
          <w:tcPr>
            <w:tcW w:w="4112" w:type="dxa"/>
            <w:shd w:val="clear" w:color="auto" w:fill="F1F1F1"/>
          </w:tcPr>
          <w:p w:rsidR="00FC640E" w:rsidRPr="00413EDA" w:rsidRDefault="00FC640E" w:rsidP="00FC640E">
            <w:pPr>
              <w:pStyle w:val="TableParagraph"/>
              <w:spacing w:before="321"/>
              <w:ind w:left="4"/>
              <w:jc w:val="center"/>
              <w:rPr>
                <w:rFonts w:ascii="Cambria Math" w:eastAsia="Cambria Math" w:hAnsi="Cambria Math"/>
                <w:sz w:val="24"/>
                <w:szCs w:val="24"/>
              </w:rPr>
            </w:pPr>
            <w:r w:rsidRPr="00413EDA">
              <w:rPr>
                <w:rFonts w:ascii="Cambria Math" w:eastAsia="Cambria Math" w:hAnsi="Cambria Math"/>
                <w:color w:val="FF0000"/>
                <w:sz w:val="24"/>
                <w:szCs w:val="24"/>
              </w:rPr>
              <w:t>𝑸</w:t>
            </w:r>
            <w:r w:rsidRPr="00413EDA">
              <w:rPr>
                <w:rFonts w:ascii="Cambria Math" w:eastAsia="Cambria Math" w:hAnsi="Cambria Math"/>
                <w:color w:val="FF0000"/>
                <w:spacing w:val="1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xml:space="preserve">⋅ </w:t>
            </w:r>
            <w:r w:rsidRPr="00413EDA">
              <w:rPr>
                <w:rFonts w:ascii="Cambria Math" w:eastAsia="Cambria Math" w:hAnsi="Cambria Math"/>
                <w:color w:val="FF0000"/>
                <w:spacing w:val="-10"/>
                <w:sz w:val="24"/>
                <w:szCs w:val="24"/>
              </w:rPr>
              <w:t>𝒓</w:t>
            </w:r>
          </w:p>
          <w:p w:rsidR="00FC640E" w:rsidRPr="00413EDA" w:rsidRDefault="003C22DB" w:rsidP="003C22DB">
            <w:pPr>
              <w:pStyle w:val="TableParagraph"/>
              <w:spacing w:before="92"/>
              <w:jc w:val="center"/>
              <w:rPr>
                <w:sz w:val="24"/>
                <w:szCs w:val="24"/>
              </w:rPr>
            </w:pPr>
            <w:r w:rsidRPr="00413EDA">
              <w:rPr>
                <w:noProof/>
                <w:sz w:val="24"/>
                <w:szCs w:val="24"/>
                <w:lang w:val="ru-RU" w:eastAsia="ru-RU"/>
              </w:rPr>
              <w:drawing>
                <wp:inline distT="0" distB="0" distL="0" distR="0" wp14:anchorId="074257D9" wp14:editId="1730E239">
                  <wp:extent cx="1722112" cy="1076325"/>
                  <wp:effectExtent l="0" t="0" r="0" b="0"/>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41" cstate="print"/>
                          <a:stretch>
                            <a:fillRect/>
                          </a:stretch>
                        </pic:blipFill>
                        <pic:spPr>
                          <a:xfrm>
                            <a:off x="0" y="0"/>
                            <a:ext cx="1723265" cy="1077046"/>
                          </a:xfrm>
                          <a:prstGeom prst="rect">
                            <a:avLst/>
                          </a:prstGeom>
                        </pic:spPr>
                      </pic:pic>
                    </a:graphicData>
                  </a:graphic>
                </wp:inline>
              </w:drawing>
            </w:r>
          </w:p>
        </w:tc>
        <w:tc>
          <w:tcPr>
            <w:tcW w:w="3546" w:type="dxa"/>
            <w:shd w:val="clear" w:color="auto" w:fill="F1F1F1"/>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3"/>
              <w:rPr>
                <w:b/>
                <w:sz w:val="24"/>
                <w:szCs w:val="24"/>
              </w:rPr>
            </w:pPr>
          </w:p>
          <w:p w:rsidR="00C3570B" w:rsidRPr="00413EDA" w:rsidRDefault="00C3570B" w:rsidP="00C3570B">
            <w:pPr>
              <w:pStyle w:val="TableParagraph"/>
              <w:spacing w:before="1"/>
              <w:ind w:left="105"/>
              <w:rPr>
                <w:sz w:val="24"/>
                <w:szCs w:val="24"/>
              </w:rPr>
            </w:pPr>
            <w:r w:rsidRPr="00413EDA">
              <w:rPr>
                <w:i/>
                <w:color w:val="FF0000"/>
                <w:sz w:val="24"/>
                <w:szCs w:val="24"/>
              </w:rPr>
              <w:t>Q</w:t>
            </w:r>
            <w:r w:rsidRPr="00413EDA">
              <w:rPr>
                <w:i/>
                <w:color w:val="FF0000"/>
                <w:spacing w:val="-2"/>
                <w:sz w:val="24"/>
                <w:szCs w:val="24"/>
              </w:rPr>
              <w:t xml:space="preserve"> </w:t>
            </w:r>
            <w:r w:rsidRPr="00413EDA">
              <w:rPr>
                <w:i/>
                <w:color w:val="FF0000"/>
                <w:sz w:val="24"/>
                <w:szCs w:val="24"/>
              </w:rPr>
              <w:t xml:space="preserve">– </w:t>
            </w:r>
            <w:r w:rsidRPr="00C3570B">
              <w:rPr>
                <w:sz w:val="24"/>
                <w:szCs w:val="24"/>
              </w:rPr>
              <w:t xml:space="preserve">количество </w:t>
            </w:r>
            <w:r>
              <w:rPr>
                <w:sz w:val="24"/>
                <w:szCs w:val="24"/>
                <w:lang w:val="ru-RU"/>
              </w:rPr>
              <w:t>теплоты</w:t>
            </w:r>
            <w:r w:rsidRPr="00413EDA">
              <w:rPr>
                <w:sz w:val="24"/>
                <w:szCs w:val="24"/>
              </w:rPr>
              <w:t xml:space="preserve"> </w:t>
            </w:r>
            <w:r w:rsidRPr="00413EDA">
              <w:rPr>
                <w:spacing w:val="-4"/>
                <w:sz w:val="24"/>
                <w:szCs w:val="24"/>
              </w:rPr>
              <w:t>[Дж]</w:t>
            </w:r>
          </w:p>
          <w:p w:rsidR="00C3570B" w:rsidRPr="00413EDA" w:rsidRDefault="00C3570B" w:rsidP="00C3570B">
            <w:pPr>
              <w:pStyle w:val="TableParagraph"/>
              <w:ind w:left="105"/>
              <w:rPr>
                <w:sz w:val="24"/>
                <w:szCs w:val="24"/>
              </w:rPr>
            </w:pPr>
            <w:r w:rsidRPr="00413EDA">
              <w:rPr>
                <w:i/>
                <w:color w:val="FF0000"/>
                <w:sz w:val="24"/>
                <w:szCs w:val="24"/>
              </w:rPr>
              <w:t>m</w:t>
            </w:r>
            <w:r w:rsidRPr="00413EDA">
              <w:rPr>
                <w:i/>
                <w:color w:val="FF0000"/>
                <w:spacing w:val="-5"/>
                <w:sz w:val="24"/>
                <w:szCs w:val="24"/>
              </w:rPr>
              <w:t xml:space="preserve"> </w:t>
            </w:r>
            <w:r w:rsidRPr="00413EDA">
              <w:rPr>
                <w:i/>
                <w:color w:val="FF0000"/>
                <w:sz w:val="24"/>
                <w:szCs w:val="24"/>
              </w:rPr>
              <w:t>–</w:t>
            </w:r>
            <w:r w:rsidRPr="00413EDA">
              <w:rPr>
                <w:sz w:val="24"/>
                <w:szCs w:val="24"/>
              </w:rPr>
              <w:t>масса</w:t>
            </w:r>
            <w:r>
              <w:rPr>
                <w:sz w:val="24"/>
                <w:szCs w:val="24"/>
                <w:lang w:val="ru-RU"/>
              </w:rPr>
              <w:t xml:space="preserve"> тела</w:t>
            </w:r>
            <w:r w:rsidRPr="00413EDA">
              <w:rPr>
                <w:spacing w:val="-1"/>
                <w:sz w:val="24"/>
                <w:szCs w:val="24"/>
              </w:rPr>
              <w:t xml:space="preserve"> </w:t>
            </w:r>
            <w:r w:rsidRPr="00413EDA">
              <w:rPr>
                <w:spacing w:val="-4"/>
                <w:sz w:val="24"/>
                <w:szCs w:val="24"/>
              </w:rPr>
              <w:t>[кг]</w:t>
            </w:r>
          </w:p>
          <w:p w:rsidR="00FC640E" w:rsidRPr="00413EDA" w:rsidRDefault="00FC640E" w:rsidP="00C3570B">
            <w:pPr>
              <w:pStyle w:val="TableParagraph"/>
              <w:spacing w:before="5" w:line="237" w:lineRule="auto"/>
              <w:ind w:left="105"/>
              <w:rPr>
                <w:sz w:val="24"/>
                <w:szCs w:val="24"/>
              </w:rPr>
            </w:pPr>
            <w:r w:rsidRPr="00413EDA">
              <w:rPr>
                <w:rFonts w:ascii="Cambria Math" w:eastAsia="Cambria Math" w:hAnsi="Cambria Math"/>
                <w:color w:val="FF0000"/>
                <w:sz w:val="24"/>
                <w:szCs w:val="24"/>
              </w:rPr>
              <w:t xml:space="preserve">𝑟 </w:t>
            </w:r>
            <w:r w:rsidRPr="00413EDA">
              <w:rPr>
                <w:i/>
                <w:color w:val="FF0000"/>
                <w:sz w:val="24"/>
                <w:szCs w:val="24"/>
              </w:rPr>
              <w:t>–</w:t>
            </w:r>
            <w:r w:rsidRPr="00413EDA">
              <w:rPr>
                <w:i/>
                <w:color w:val="FF0000"/>
                <w:spacing w:val="-10"/>
                <w:sz w:val="24"/>
                <w:szCs w:val="24"/>
              </w:rPr>
              <w:t xml:space="preserve"> </w:t>
            </w:r>
            <w:r w:rsidR="00C3570B" w:rsidRPr="00C3570B">
              <w:rPr>
                <w:color w:val="000000" w:themeColor="text1"/>
                <w:spacing w:val="-8"/>
                <w:sz w:val="24"/>
                <w:szCs w:val="24"/>
                <w:lang w:val="ru-RU"/>
              </w:rPr>
              <w:t>удельная теплота парообразовани</w:t>
            </w:r>
            <w:r w:rsidR="00C3570B">
              <w:rPr>
                <w:color w:val="000000" w:themeColor="text1"/>
                <w:spacing w:val="-8"/>
                <w:sz w:val="24"/>
                <w:szCs w:val="24"/>
                <w:lang w:val="ru-RU"/>
              </w:rPr>
              <w:t>я</w:t>
            </w:r>
            <w:r w:rsidR="00C3570B" w:rsidRPr="00C3570B">
              <w:rPr>
                <w:color w:val="000000" w:themeColor="text1"/>
                <w:spacing w:val="-8"/>
                <w:sz w:val="24"/>
                <w:szCs w:val="24"/>
                <w:lang w:val="ru-RU"/>
              </w:rPr>
              <w:t xml:space="preserve"> </w:t>
            </w:r>
            <w:r w:rsidRPr="00413EDA">
              <w:rPr>
                <w:spacing w:val="-2"/>
                <w:sz w:val="24"/>
                <w:szCs w:val="24"/>
              </w:rPr>
              <w:t>[Дж/кг]</w:t>
            </w:r>
          </w:p>
        </w:tc>
        <w:tc>
          <w:tcPr>
            <w:tcW w:w="456" w:type="dxa"/>
            <w:vMerge/>
            <w:tcBorders>
              <w:top w:val="nil"/>
              <w:bottom w:val="single" w:sz="4" w:space="0" w:color="000000"/>
              <w:right w:val="nil"/>
            </w:tcBorders>
          </w:tcPr>
          <w:p w:rsidR="00FC640E" w:rsidRPr="00413EDA" w:rsidRDefault="00FC640E" w:rsidP="00FC640E">
            <w:pPr>
              <w:rPr>
                <w:sz w:val="24"/>
                <w:szCs w:val="24"/>
                <w:lang w:val="kk-KZ"/>
              </w:rPr>
            </w:pPr>
          </w:p>
        </w:tc>
      </w:tr>
      <w:tr w:rsidR="00FC640E" w:rsidRPr="006C6CBD" w:rsidTr="00FC640E">
        <w:trPr>
          <w:trHeight w:hRule="exact" w:val="2551"/>
        </w:trPr>
        <w:tc>
          <w:tcPr>
            <w:tcW w:w="428"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20"/>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4</w:t>
            </w:r>
          </w:p>
        </w:tc>
        <w:tc>
          <w:tcPr>
            <w:tcW w:w="2125"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62"/>
              <w:rPr>
                <w:b/>
                <w:sz w:val="24"/>
                <w:szCs w:val="24"/>
              </w:rPr>
            </w:pPr>
          </w:p>
          <w:p w:rsidR="00FC640E" w:rsidRPr="00413EDA" w:rsidRDefault="00216D85" w:rsidP="00FC640E">
            <w:pPr>
              <w:pStyle w:val="TableParagraph"/>
              <w:ind w:left="256" w:right="240" w:hanging="12"/>
              <w:rPr>
                <w:b/>
                <w:sz w:val="24"/>
                <w:szCs w:val="24"/>
              </w:rPr>
            </w:pPr>
            <w:r>
              <w:rPr>
                <w:b/>
                <w:sz w:val="24"/>
                <w:szCs w:val="24"/>
                <w:lang w:val="ru-RU"/>
              </w:rPr>
              <w:t>К</w:t>
            </w:r>
            <w:r w:rsidRPr="0010469A">
              <w:rPr>
                <w:b/>
                <w:sz w:val="24"/>
                <w:szCs w:val="24"/>
              </w:rPr>
              <w:t>оличество теплоты</w:t>
            </w:r>
            <w:r>
              <w:rPr>
                <w:b/>
                <w:sz w:val="24"/>
                <w:szCs w:val="24"/>
                <w:lang w:val="ru-RU"/>
              </w:rPr>
              <w:t xml:space="preserve"> при горении</w:t>
            </w:r>
          </w:p>
        </w:tc>
        <w:tc>
          <w:tcPr>
            <w:tcW w:w="4112" w:type="dxa"/>
          </w:tcPr>
          <w:p w:rsidR="00FC640E" w:rsidRPr="00413EDA" w:rsidRDefault="00FC640E" w:rsidP="00FC640E">
            <w:pPr>
              <w:pStyle w:val="TableParagraph"/>
              <w:spacing w:before="319"/>
              <w:ind w:left="4"/>
              <w:jc w:val="center"/>
              <w:rPr>
                <w:rFonts w:ascii="Cambria Math" w:eastAsia="Cambria Math" w:hAnsi="Cambria Math"/>
                <w:sz w:val="24"/>
                <w:szCs w:val="24"/>
              </w:rPr>
            </w:pPr>
            <w:r w:rsidRPr="00413EDA">
              <w:rPr>
                <w:rFonts w:ascii="Cambria Math" w:eastAsia="Cambria Math" w:hAnsi="Cambria Math"/>
                <w:color w:val="FF0000"/>
                <w:sz w:val="24"/>
                <w:szCs w:val="24"/>
              </w:rPr>
              <w:t>𝑸</w:t>
            </w:r>
            <w:r w:rsidRPr="00413EDA">
              <w:rPr>
                <w:rFonts w:ascii="Cambria Math" w:eastAsia="Cambria Math" w:hAnsi="Cambria Math"/>
                <w:color w:val="FF0000"/>
                <w:spacing w:val="1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pacing w:val="-10"/>
                <w:sz w:val="24"/>
                <w:szCs w:val="24"/>
              </w:rPr>
              <w:t>𝒒</w:t>
            </w:r>
          </w:p>
          <w:p w:rsidR="00FC640E" w:rsidRPr="00413EDA" w:rsidRDefault="00FC640E" w:rsidP="00FC640E">
            <w:pPr>
              <w:pStyle w:val="TableParagraph"/>
              <w:spacing w:before="91" w:after="1"/>
              <w:rPr>
                <w:b/>
                <w:sz w:val="24"/>
                <w:szCs w:val="24"/>
              </w:rPr>
            </w:pPr>
          </w:p>
          <w:p w:rsidR="00FC640E" w:rsidRPr="00413EDA" w:rsidRDefault="00FC640E" w:rsidP="00FC640E">
            <w:pPr>
              <w:pStyle w:val="TableParagraph"/>
              <w:ind w:left="656"/>
              <w:rPr>
                <w:sz w:val="24"/>
                <w:szCs w:val="24"/>
              </w:rPr>
            </w:pPr>
            <w:r w:rsidRPr="00413EDA">
              <w:rPr>
                <w:noProof/>
                <w:sz w:val="24"/>
                <w:szCs w:val="24"/>
                <w:lang w:val="ru-RU" w:eastAsia="ru-RU"/>
              </w:rPr>
              <w:drawing>
                <wp:inline distT="0" distB="0" distL="0" distR="0" wp14:anchorId="2E5EB18F" wp14:editId="01CE7CAA">
                  <wp:extent cx="1769406" cy="995267"/>
                  <wp:effectExtent l="0" t="0" r="0" b="0"/>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42" cstate="print"/>
                          <a:stretch>
                            <a:fillRect/>
                          </a:stretch>
                        </pic:blipFill>
                        <pic:spPr>
                          <a:xfrm>
                            <a:off x="0" y="0"/>
                            <a:ext cx="1769406" cy="995267"/>
                          </a:xfrm>
                          <a:prstGeom prst="rect">
                            <a:avLst/>
                          </a:prstGeom>
                        </pic:spPr>
                      </pic:pic>
                    </a:graphicData>
                  </a:graphic>
                </wp:inline>
              </w:drawing>
            </w:r>
          </w:p>
        </w:tc>
        <w:tc>
          <w:tcPr>
            <w:tcW w:w="3546" w:type="dxa"/>
          </w:tcPr>
          <w:p w:rsidR="00FC640E" w:rsidRPr="00413EDA" w:rsidRDefault="00FC640E" w:rsidP="00FC640E">
            <w:pPr>
              <w:pStyle w:val="TableParagraph"/>
              <w:rPr>
                <w:b/>
                <w:sz w:val="24"/>
                <w:szCs w:val="24"/>
              </w:rPr>
            </w:pPr>
          </w:p>
          <w:p w:rsidR="00FC640E" w:rsidRPr="00413EDA" w:rsidRDefault="00FC640E" w:rsidP="00FC640E">
            <w:pPr>
              <w:pStyle w:val="TableParagraph"/>
              <w:spacing w:before="154"/>
              <w:rPr>
                <w:b/>
                <w:sz w:val="24"/>
                <w:szCs w:val="24"/>
              </w:rPr>
            </w:pPr>
          </w:p>
          <w:p w:rsidR="00216D85" w:rsidRPr="00413EDA" w:rsidRDefault="00216D85" w:rsidP="00216D85">
            <w:pPr>
              <w:pStyle w:val="TableParagraph"/>
              <w:spacing w:before="1"/>
              <w:ind w:left="105"/>
              <w:rPr>
                <w:sz w:val="24"/>
                <w:szCs w:val="24"/>
              </w:rPr>
            </w:pPr>
            <w:r w:rsidRPr="00413EDA">
              <w:rPr>
                <w:i/>
                <w:color w:val="FF0000"/>
                <w:sz w:val="24"/>
                <w:szCs w:val="24"/>
              </w:rPr>
              <w:t>Q</w:t>
            </w:r>
            <w:r w:rsidRPr="00413EDA">
              <w:rPr>
                <w:i/>
                <w:color w:val="FF0000"/>
                <w:spacing w:val="-2"/>
                <w:sz w:val="24"/>
                <w:szCs w:val="24"/>
              </w:rPr>
              <w:t xml:space="preserve"> </w:t>
            </w:r>
            <w:r w:rsidRPr="00413EDA">
              <w:rPr>
                <w:i/>
                <w:color w:val="FF0000"/>
                <w:sz w:val="24"/>
                <w:szCs w:val="24"/>
              </w:rPr>
              <w:t xml:space="preserve">– </w:t>
            </w:r>
            <w:r w:rsidRPr="00C3570B">
              <w:rPr>
                <w:sz w:val="24"/>
                <w:szCs w:val="24"/>
              </w:rPr>
              <w:t xml:space="preserve">количество </w:t>
            </w:r>
            <w:r>
              <w:rPr>
                <w:sz w:val="24"/>
                <w:szCs w:val="24"/>
                <w:lang w:val="ru-RU"/>
              </w:rPr>
              <w:t>теплоты</w:t>
            </w:r>
            <w:r w:rsidRPr="00413EDA">
              <w:rPr>
                <w:sz w:val="24"/>
                <w:szCs w:val="24"/>
              </w:rPr>
              <w:t xml:space="preserve"> </w:t>
            </w:r>
            <w:r w:rsidRPr="00413EDA">
              <w:rPr>
                <w:spacing w:val="-4"/>
                <w:sz w:val="24"/>
                <w:szCs w:val="24"/>
              </w:rPr>
              <w:t>[Дж]</w:t>
            </w:r>
          </w:p>
          <w:p w:rsidR="00216D85" w:rsidRPr="00413EDA" w:rsidRDefault="00216D85" w:rsidP="00216D85">
            <w:pPr>
              <w:pStyle w:val="TableParagraph"/>
              <w:ind w:left="105"/>
              <w:rPr>
                <w:sz w:val="24"/>
                <w:szCs w:val="24"/>
              </w:rPr>
            </w:pPr>
            <w:r w:rsidRPr="00413EDA">
              <w:rPr>
                <w:i/>
                <w:color w:val="FF0000"/>
                <w:sz w:val="24"/>
                <w:szCs w:val="24"/>
              </w:rPr>
              <w:t>m</w:t>
            </w:r>
            <w:r w:rsidRPr="00413EDA">
              <w:rPr>
                <w:i/>
                <w:color w:val="FF0000"/>
                <w:spacing w:val="-5"/>
                <w:sz w:val="24"/>
                <w:szCs w:val="24"/>
              </w:rPr>
              <w:t xml:space="preserve"> </w:t>
            </w:r>
            <w:r w:rsidRPr="00413EDA">
              <w:rPr>
                <w:i/>
                <w:color w:val="FF0000"/>
                <w:sz w:val="24"/>
                <w:szCs w:val="24"/>
              </w:rPr>
              <w:t>–</w:t>
            </w:r>
            <w:r w:rsidRPr="00413EDA">
              <w:rPr>
                <w:sz w:val="24"/>
                <w:szCs w:val="24"/>
              </w:rPr>
              <w:t>масса</w:t>
            </w:r>
            <w:r>
              <w:rPr>
                <w:sz w:val="24"/>
                <w:szCs w:val="24"/>
                <w:lang w:val="ru-RU"/>
              </w:rPr>
              <w:t xml:space="preserve"> тела</w:t>
            </w:r>
            <w:r w:rsidRPr="00413EDA">
              <w:rPr>
                <w:spacing w:val="-1"/>
                <w:sz w:val="24"/>
                <w:szCs w:val="24"/>
              </w:rPr>
              <w:t xml:space="preserve"> </w:t>
            </w:r>
            <w:r w:rsidRPr="00413EDA">
              <w:rPr>
                <w:spacing w:val="-4"/>
                <w:sz w:val="24"/>
                <w:szCs w:val="24"/>
              </w:rPr>
              <w:t>[кг]</w:t>
            </w:r>
          </w:p>
          <w:p w:rsidR="00FC640E" w:rsidRPr="00413EDA" w:rsidRDefault="00FC640E" w:rsidP="00FC640E">
            <w:pPr>
              <w:pStyle w:val="TableParagraph"/>
              <w:spacing w:before="5" w:line="237" w:lineRule="auto"/>
              <w:ind w:left="105" w:right="752"/>
              <w:rPr>
                <w:sz w:val="24"/>
                <w:szCs w:val="24"/>
              </w:rPr>
            </w:pPr>
            <w:r w:rsidRPr="00413EDA">
              <w:rPr>
                <w:rFonts w:ascii="Cambria Math" w:eastAsia="Cambria Math" w:hAnsi="Cambria Math"/>
                <w:color w:val="FF0000"/>
                <w:sz w:val="24"/>
                <w:szCs w:val="24"/>
              </w:rPr>
              <w:t xml:space="preserve">𝑞 </w:t>
            </w:r>
            <w:r w:rsidRPr="00413EDA">
              <w:rPr>
                <w:i/>
                <w:color w:val="FF0000"/>
                <w:sz w:val="24"/>
                <w:szCs w:val="24"/>
              </w:rPr>
              <w:t>–</w:t>
            </w:r>
            <w:r w:rsidRPr="00413EDA">
              <w:rPr>
                <w:i/>
                <w:color w:val="FF0000"/>
                <w:spacing w:val="-8"/>
                <w:sz w:val="24"/>
                <w:szCs w:val="24"/>
              </w:rPr>
              <w:t xml:space="preserve"> </w:t>
            </w:r>
            <w:r w:rsidR="00216D85" w:rsidRPr="00C3570B">
              <w:rPr>
                <w:color w:val="000000" w:themeColor="text1"/>
                <w:spacing w:val="-8"/>
                <w:sz w:val="24"/>
                <w:szCs w:val="24"/>
                <w:lang w:val="ru-RU"/>
              </w:rPr>
              <w:t xml:space="preserve">удельная теплота </w:t>
            </w:r>
            <w:r w:rsidR="00216D85">
              <w:rPr>
                <w:color w:val="000000" w:themeColor="text1"/>
                <w:spacing w:val="-8"/>
                <w:sz w:val="24"/>
                <w:szCs w:val="24"/>
                <w:lang w:val="ru-RU"/>
              </w:rPr>
              <w:t>горения</w:t>
            </w:r>
            <w:r w:rsidR="009F6574">
              <w:rPr>
                <w:color w:val="000000" w:themeColor="text1"/>
                <w:spacing w:val="-8"/>
                <w:sz w:val="24"/>
                <w:szCs w:val="24"/>
                <w:lang w:val="ru-RU"/>
              </w:rPr>
              <w:t xml:space="preserve"> </w:t>
            </w:r>
            <w:r w:rsidRPr="00413EDA">
              <w:rPr>
                <w:spacing w:val="-2"/>
                <w:sz w:val="24"/>
                <w:szCs w:val="24"/>
              </w:rPr>
              <w:t>[Дж/кг]</w:t>
            </w:r>
          </w:p>
        </w:tc>
        <w:tc>
          <w:tcPr>
            <w:tcW w:w="456" w:type="dxa"/>
            <w:vMerge/>
            <w:tcBorders>
              <w:top w:val="nil"/>
              <w:bottom w:val="single" w:sz="4" w:space="0" w:color="000000"/>
              <w:right w:val="nil"/>
            </w:tcBorders>
          </w:tcPr>
          <w:p w:rsidR="00FC640E" w:rsidRPr="00413EDA" w:rsidRDefault="00FC640E" w:rsidP="00FC640E">
            <w:pPr>
              <w:rPr>
                <w:sz w:val="24"/>
                <w:szCs w:val="24"/>
                <w:lang w:val="kk-KZ"/>
              </w:rPr>
            </w:pPr>
          </w:p>
        </w:tc>
      </w:tr>
      <w:tr w:rsidR="00FC640E" w:rsidRPr="006C6CBD" w:rsidTr="00FC640E">
        <w:trPr>
          <w:trHeight w:hRule="exact" w:val="1140"/>
        </w:trPr>
        <w:tc>
          <w:tcPr>
            <w:tcW w:w="428" w:type="dxa"/>
            <w:vMerge w:val="restart"/>
            <w:shd w:val="clear" w:color="auto" w:fill="F1F1F1"/>
          </w:tcPr>
          <w:p w:rsidR="00FC640E" w:rsidRPr="00413EDA" w:rsidRDefault="00FC640E" w:rsidP="00FC640E">
            <w:pPr>
              <w:pStyle w:val="TableParagraph"/>
              <w:spacing w:before="268"/>
              <w:rPr>
                <w:b/>
                <w:sz w:val="24"/>
                <w:szCs w:val="24"/>
              </w:rPr>
            </w:pPr>
          </w:p>
          <w:p w:rsidR="00FC640E" w:rsidRPr="00413EDA" w:rsidRDefault="00FC640E" w:rsidP="00FC640E">
            <w:pPr>
              <w:pStyle w:val="TableParagraph"/>
              <w:ind w:left="5"/>
              <w:jc w:val="center"/>
              <w:rPr>
                <w:sz w:val="24"/>
                <w:szCs w:val="24"/>
              </w:rPr>
            </w:pPr>
            <w:r w:rsidRPr="00413EDA">
              <w:rPr>
                <w:spacing w:val="-10"/>
                <w:sz w:val="24"/>
                <w:szCs w:val="24"/>
              </w:rPr>
              <w:t>5</w:t>
            </w:r>
          </w:p>
        </w:tc>
        <w:tc>
          <w:tcPr>
            <w:tcW w:w="2125" w:type="dxa"/>
            <w:vMerge w:val="restart"/>
            <w:shd w:val="clear" w:color="auto" w:fill="F1F1F1"/>
          </w:tcPr>
          <w:p w:rsidR="00FC640E" w:rsidRPr="00413EDA" w:rsidRDefault="00FC640E" w:rsidP="00FC640E">
            <w:pPr>
              <w:pStyle w:val="TableParagraph"/>
              <w:spacing w:before="133"/>
              <w:rPr>
                <w:b/>
                <w:sz w:val="24"/>
                <w:szCs w:val="24"/>
              </w:rPr>
            </w:pPr>
          </w:p>
          <w:p w:rsidR="00FC640E" w:rsidRPr="00413EDA" w:rsidRDefault="00BF0BF7" w:rsidP="00BF0BF7">
            <w:pPr>
              <w:pStyle w:val="TableParagraph"/>
              <w:ind w:left="349" w:right="344"/>
              <w:rPr>
                <w:b/>
                <w:sz w:val="24"/>
                <w:szCs w:val="24"/>
              </w:rPr>
            </w:pPr>
            <w:r>
              <w:rPr>
                <w:b/>
                <w:sz w:val="24"/>
                <w:szCs w:val="24"/>
              </w:rPr>
              <w:t>Полное количество теплоты</w:t>
            </w:r>
          </w:p>
        </w:tc>
        <w:tc>
          <w:tcPr>
            <w:tcW w:w="4112" w:type="dxa"/>
            <w:vMerge w:val="restart"/>
            <w:shd w:val="clear" w:color="auto" w:fill="F1F1F1"/>
          </w:tcPr>
          <w:p w:rsidR="00FC640E" w:rsidRPr="00413EDA" w:rsidRDefault="00FC640E" w:rsidP="00FC640E">
            <w:pPr>
              <w:pStyle w:val="TableParagraph"/>
              <w:spacing w:before="197" w:line="350" w:lineRule="exact"/>
              <w:ind w:right="270"/>
              <w:jc w:val="right"/>
              <w:rPr>
                <w:rFonts w:ascii="Cambria Math" w:eastAsia="Cambria Math" w:hAnsi="Cambria Math"/>
                <w:sz w:val="24"/>
                <w:szCs w:val="24"/>
              </w:rPr>
            </w:pPr>
            <w:r w:rsidRPr="00413EDA">
              <w:rPr>
                <w:rFonts w:ascii="Cambria Math" w:eastAsia="Cambria Math" w:hAnsi="Cambria Math"/>
                <w:color w:val="FF0000"/>
                <w:sz w:val="24"/>
                <w:szCs w:val="24"/>
              </w:rPr>
              <w:t>𝑸</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6"/>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 𝒄</w:t>
            </w:r>
            <w:r w:rsidRPr="00413EDA">
              <w:rPr>
                <w:rFonts w:ascii="Cambria Math" w:eastAsia="Cambria Math" w:hAnsi="Cambria Math"/>
                <w:color w:val="FF0000"/>
                <w:position w:val="-5"/>
                <w:sz w:val="24"/>
                <w:szCs w:val="24"/>
              </w:rPr>
              <w:t>𝟏</w:t>
            </w:r>
            <w:r w:rsidRPr="00413EDA">
              <w:rPr>
                <w:rFonts w:ascii="Cambria Math" w:eastAsia="Cambria Math" w:hAnsi="Cambria Math"/>
                <w:color w:val="FF0000"/>
                <w:spacing w:val="28"/>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𝜟𝑻</w:t>
            </w:r>
            <w:r w:rsidRPr="00413EDA">
              <w:rPr>
                <w:rFonts w:ascii="Cambria Math" w:eastAsia="Cambria Math" w:hAnsi="Cambria Math"/>
                <w:color w:val="FF0000"/>
                <w:position w:val="-5"/>
                <w:sz w:val="24"/>
                <w:szCs w:val="24"/>
              </w:rPr>
              <w:t>𝟏</w:t>
            </w:r>
            <w:r w:rsidRPr="00413EDA">
              <w:rPr>
                <w:rFonts w:ascii="Cambria Math" w:eastAsia="Cambria Math" w:hAnsi="Cambria Math"/>
                <w:color w:val="FF0000"/>
                <w:spacing w:val="29"/>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 𝝀</w:t>
            </w:r>
            <w:r w:rsidRPr="00413EDA">
              <w:rPr>
                <w:rFonts w:ascii="Cambria Math" w:eastAsia="Cambria Math" w:hAnsi="Cambria Math"/>
                <w:color w:val="FF0000"/>
                <w:spacing w:val="-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10"/>
                <w:sz w:val="24"/>
                <w:szCs w:val="24"/>
              </w:rPr>
              <w:t>𝒎</w:t>
            </w:r>
          </w:p>
          <w:p w:rsidR="00FC640E" w:rsidRPr="00413EDA" w:rsidRDefault="00FC640E" w:rsidP="00FC640E">
            <w:pPr>
              <w:pStyle w:val="TableParagraph"/>
              <w:spacing w:line="350" w:lineRule="exact"/>
              <w:ind w:right="322"/>
              <w:jc w:val="right"/>
              <w:rPr>
                <w:rFonts w:ascii="Cambria Math" w:eastAsia="Cambria Math" w:hAnsi="Cambria Math"/>
                <w:sz w:val="24"/>
                <w:szCs w:val="24"/>
              </w:rPr>
            </w:pP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𝒄</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30"/>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𝜟𝑻</w:t>
            </w:r>
            <w:r w:rsidRPr="00413EDA">
              <w:rPr>
                <w:rFonts w:ascii="Cambria Math" w:eastAsia="Cambria Math" w:hAnsi="Cambria Math"/>
                <w:color w:val="FF0000"/>
                <w:position w:val="-5"/>
                <w:sz w:val="24"/>
                <w:szCs w:val="24"/>
              </w:rPr>
              <w:t>𝟐</w:t>
            </w:r>
            <w:r w:rsidRPr="00413EDA">
              <w:rPr>
                <w:rFonts w:ascii="Cambria Math" w:eastAsia="Cambria Math" w:hAnsi="Cambria Math"/>
                <w:color w:val="FF0000"/>
                <w:spacing w:val="27"/>
                <w:position w:val="-5"/>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pacing w:val="-10"/>
                <w:sz w:val="24"/>
                <w:szCs w:val="24"/>
              </w:rPr>
              <w:t>𝒓</w:t>
            </w:r>
          </w:p>
        </w:tc>
        <w:tc>
          <w:tcPr>
            <w:tcW w:w="3546" w:type="dxa"/>
            <w:vMerge w:val="restart"/>
            <w:shd w:val="clear" w:color="auto" w:fill="F1F1F1"/>
          </w:tcPr>
          <w:p w:rsidR="00BF0BF7" w:rsidRPr="00413EDA" w:rsidRDefault="00BF0BF7" w:rsidP="00BF0BF7">
            <w:pPr>
              <w:pStyle w:val="TableParagraph"/>
              <w:spacing w:before="1"/>
              <w:ind w:left="105"/>
              <w:rPr>
                <w:sz w:val="24"/>
                <w:szCs w:val="24"/>
              </w:rPr>
            </w:pPr>
            <w:r w:rsidRPr="00413EDA">
              <w:rPr>
                <w:i/>
                <w:color w:val="FF0000"/>
                <w:sz w:val="24"/>
                <w:szCs w:val="24"/>
              </w:rPr>
              <w:t>Q</w:t>
            </w:r>
            <w:r w:rsidRPr="00413EDA">
              <w:rPr>
                <w:i/>
                <w:color w:val="FF0000"/>
                <w:spacing w:val="-2"/>
                <w:sz w:val="24"/>
                <w:szCs w:val="24"/>
              </w:rPr>
              <w:t xml:space="preserve"> </w:t>
            </w:r>
            <w:r w:rsidRPr="00413EDA">
              <w:rPr>
                <w:i/>
                <w:color w:val="FF0000"/>
                <w:sz w:val="24"/>
                <w:szCs w:val="24"/>
              </w:rPr>
              <w:t xml:space="preserve">– </w:t>
            </w:r>
            <w:r w:rsidRPr="00C3570B">
              <w:rPr>
                <w:sz w:val="24"/>
                <w:szCs w:val="24"/>
              </w:rPr>
              <w:t xml:space="preserve">количество </w:t>
            </w:r>
            <w:r>
              <w:rPr>
                <w:sz w:val="24"/>
                <w:szCs w:val="24"/>
                <w:lang w:val="ru-RU"/>
              </w:rPr>
              <w:t>теплоты</w:t>
            </w:r>
            <w:r w:rsidRPr="00413EDA">
              <w:rPr>
                <w:sz w:val="24"/>
                <w:szCs w:val="24"/>
              </w:rPr>
              <w:t xml:space="preserve"> </w:t>
            </w:r>
            <w:r w:rsidRPr="00413EDA">
              <w:rPr>
                <w:spacing w:val="-4"/>
                <w:sz w:val="24"/>
                <w:szCs w:val="24"/>
              </w:rPr>
              <w:t>[Дж]</w:t>
            </w:r>
          </w:p>
          <w:p w:rsidR="00FC640E" w:rsidRPr="00413EDA" w:rsidRDefault="00FC640E" w:rsidP="00FC640E">
            <w:pPr>
              <w:pStyle w:val="TableParagraph"/>
              <w:ind w:left="105" w:right="752"/>
              <w:rPr>
                <w:sz w:val="24"/>
                <w:szCs w:val="24"/>
              </w:rPr>
            </w:pPr>
            <w:r w:rsidRPr="00413EDA">
              <w:rPr>
                <w:i/>
                <w:color w:val="FF0000"/>
                <w:sz w:val="24"/>
                <w:szCs w:val="24"/>
              </w:rPr>
              <w:t>m</w:t>
            </w:r>
            <w:r w:rsidRPr="00413EDA">
              <w:rPr>
                <w:i/>
                <w:color w:val="FF0000"/>
                <w:spacing w:val="-15"/>
                <w:sz w:val="24"/>
                <w:szCs w:val="24"/>
              </w:rPr>
              <w:t xml:space="preserve"> </w:t>
            </w:r>
            <w:r w:rsidRPr="00413EDA">
              <w:rPr>
                <w:i/>
                <w:color w:val="FF0000"/>
                <w:sz w:val="24"/>
                <w:szCs w:val="24"/>
              </w:rPr>
              <w:t>–</w:t>
            </w:r>
            <w:r w:rsidRPr="00413EDA">
              <w:rPr>
                <w:i/>
                <w:color w:val="FF0000"/>
                <w:spacing w:val="-15"/>
                <w:sz w:val="24"/>
                <w:szCs w:val="24"/>
              </w:rPr>
              <w:t xml:space="preserve"> </w:t>
            </w:r>
            <w:r w:rsidR="00BF0BF7" w:rsidRPr="00413EDA">
              <w:rPr>
                <w:i/>
                <w:color w:val="FF0000"/>
                <w:sz w:val="24"/>
                <w:szCs w:val="24"/>
              </w:rPr>
              <w:t>m</w:t>
            </w:r>
            <w:r w:rsidR="00BF0BF7" w:rsidRPr="00413EDA">
              <w:rPr>
                <w:i/>
                <w:color w:val="FF0000"/>
                <w:spacing w:val="-15"/>
                <w:sz w:val="24"/>
                <w:szCs w:val="24"/>
              </w:rPr>
              <w:t xml:space="preserve"> </w:t>
            </w:r>
            <w:r w:rsidR="00BF0BF7" w:rsidRPr="00413EDA">
              <w:rPr>
                <w:i/>
                <w:color w:val="FF0000"/>
                <w:sz w:val="24"/>
                <w:szCs w:val="24"/>
              </w:rPr>
              <w:t>–</w:t>
            </w:r>
            <w:r w:rsidR="00BF0BF7" w:rsidRPr="00413EDA">
              <w:rPr>
                <w:sz w:val="24"/>
                <w:szCs w:val="24"/>
              </w:rPr>
              <w:t xml:space="preserve">масса </w:t>
            </w:r>
            <w:r w:rsidR="00BF0BF7">
              <w:rPr>
                <w:sz w:val="24"/>
                <w:szCs w:val="24"/>
                <w:lang w:val="ru-RU"/>
              </w:rPr>
              <w:t>тела/жидкости</w:t>
            </w:r>
            <w:r w:rsidR="00BF0BF7" w:rsidRPr="00413EDA">
              <w:rPr>
                <w:sz w:val="24"/>
                <w:szCs w:val="24"/>
              </w:rPr>
              <w:t>[кг</w:t>
            </w:r>
            <w:r w:rsidRPr="00413EDA">
              <w:rPr>
                <w:sz w:val="24"/>
                <w:szCs w:val="24"/>
              </w:rPr>
              <w:t>]</w:t>
            </w:r>
          </w:p>
          <w:p w:rsidR="00BF0BF7" w:rsidRPr="00413EDA" w:rsidRDefault="00BF0BF7" w:rsidP="00BF0BF7">
            <w:pPr>
              <w:pStyle w:val="TableParagraph"/>
              <w:ind w:left="105"/>
              <w:rPr>
                <w:sz w:val="24"/>
                <w:szCs w:val="24"/>
              </w:rPr>
            </w:pPr>
            <w:r w:rsidRPr="00413EDA">
              <w:rPr>
                <w:i/>
                <w:color w:val="FF0000"/>
                <w:sz w:val="24"/>
                <w:szCs w:val="24"/>
              </w:rPr>
              <w:t>с</w:t>
            </w:r>
            <w:r w:rsidRPr="00413EDA">
              <w:rPr>
                <w:i/>
                <w:color w:val="FF0000"/>
                <w:spacing w:val="-14"/>
                <w:sz w:val="24"/>
                <w:szCs w:val="24"/>
              </w:rPr>
              <w:t xml:space="preserve"> </w:t>
            </w:r>
            <w:r w:rsidRPr="00413EDA">
              <w:rPr>
                <w:i/>
                <w:color w:val="FF0000"/>
                <w:sz w:val="24"/>
                <w:szCs w:val="24"/>
              </w:rPr>
              <w:t>–</w:t>
            </w:r>
            <w:r w:rsidRPr="00413EDA">
              <w:rPr>
                <w:i/>
                <w:color w:val="FF0000"/>
                <w:spacing w:val="-13"/>
                <w:sz w:val="24"/>
                <w:szCs w:val="24"/>
              </w:rPr>
              <w:t xml:space="preserve"> </w:t>
            </w:r>
            <w:r>
              <w:rPr>
                <w:sz w:val="24"/>
                <w:szCs w:val="24"/>
                <w:lang w:val="ru-RU"/>
              </w:rPr>
              <w:t>удельная теплоемкость</w:t>
            </w:r>
            <w:r w:rsidRPr="00413EDA">
              <w:rPr>
                <w:sz w:val="24"/>
                <w:szCs w:val="24"/>
              </w:rPr>
              <w:t xml:space="preserve"> </w:t>
            </w:r>
            <w:r w:rsidRPr="00413EDA">
              <w:rPr>
                <w:spacing w:val="-2"/>
                <w:sz w:val="24"/>
                <w:szCs w:val="24"/>
              </w:rPr>
              <w:t>[Дж/кг·</w:t>
            </w:r>
            <w:r w:rsidRPr="00413EDA">
              <w:rPr>
                <w:spacing w:val="-2"/>
                <w:sz w:val="24"/>
                <w:szCs w:val="24"/>
                <w:vertAlign w:val="superscript"/>
              </w:rPr>
              <w:t>0</w:t>
            </w:r>
            <w:r w:rsidRPr="00413EDA">
              <w:rPr>
                <w:spacing w:val="-2"/>
                <w:sz w:val="24"/>
                <w:szCs w:val="24"/>
              </w:rPr>
              <w:t>С]</w:t>
            </w:r>
          </w:p>
          <w:p w:rsidR="00FC640E" w:rsidRPr="00413EDA" w:rsidRDefault="00FC640E" w:rsidP="00FC640E">
            <w:pPr>
              <w:pStyle w:val="TableParagraph"/>
              <w:spacing w:line="270" w:lineRule="atLeast"/>
              <w:ind w:left="105"/>
              <w:rPr>
                <w:sz w:val="24"/>
                <w:szCs w:val="24"/>
              </w:rPr>
            </w:pPr>
          </w:p>
        </w:tc>
        <w:tc>
          <w:tcPr>
            <w:tcW w:w="456" w:type="dxa"/>
            <w:vMerge/>
            <w:tcBorders>
              <w:top w:val="nil"/>
              <w:bottom w:val="single" w:sz="4" w:space="0" w:color="000000"/>
              <w:right w:val="nil"/>
            </w:tcBorders>
          </w:tcPr>
          <w:p w:rsidR="00FC640E" w:rsidRPr="00413EDA" w:rsidRDefault="00FC640E" w:rsidP="00FC640E">
            <w:pPr>
              <w:rPr>
                <w:sz w:val="24"/>
                <w:szCs w:val="24"/>
                <w:lang w:val="ru-RU"/>
              </w:rPr>
            </w:pPr>
          </w:p>
        </w:tc>
      </w:tr>
      <w:tr w:rsidR="00FC640E" w:rsidRPr="006C6CBD" w:rsidTr="00FC640E">
        <w:trPr>
          <w:trHeight w:hRule="exact" w:val="249"/>
        </w:trPr>
        <w:tc>
          <w:tcPr>
            <w:tcW w:w="428" w:type="dxa"/>
            <w:vMerge/>
            <w:tcBorders>
              <w:top w:val="nil"/>
            </w:tcBorders>
            <w:shd w:val="clear" w:color="auto" w:fill="F1F1F1"/>
          </w:tcPr>
          <w:p w:rsidR="00FC640E" w:rsidRPr="00413EDA" w:rsidRDefault="00FC640E" w:rsidP="00FC640E">
            <w:pPr>
              <w:rPr>
                <w:sz w:val="24"/>
                <w:szCs w:val="24"/>
                <w:lang w:val="ru-RU"/>
              </w:rPr>
            </w:pPr>
          </w:p>
        </w:tc>
        <w:tc>
          <w:tcPr>
            <w:tcW w:w="2125" w:type="dxa"/>
            <w:vMerge/>
            <w:tcBorders>
              <w:top w:val="nil"/>
            </w:tcBorders>
            <w:shd w:val="clear" w:color="auto" w:fill="F1F1F1"/>
          </w:tcPr>
          <w:p w:rsidR="00FC640E" w:rsidRPr="00413EDA" w:rsidRDefault="00FC640E" w:rsidP="00FC640E">
            <w:pPr>
              <w:rPr>
                <w:sz w:val="24"/>
                <w:szCs w:val="24"/>
                <w:lang w:val="ru-RU"/>
              </w:rPr>
            </w:pPr>
          </w:p>
        </w:tc>
        <w:tc>
          <w:tcPr>
            <w:tcW w:w="4112" w:type="dxa"/>
            <w:vMerge/>
            <w:tcBorders>
              <w:top w:val="nil"/>
            </w:tcBorders>
            <w:shd w:val="clear" w:color="auto" w:fill="F1F1F1"/>
          </w:tcPr>
          <w:p w:rsidR="00FC640E" w:rsidRPr="00413EDA" w:rsidRDefault="00FC640E" w:rsidP="00FC640E">
            <w:pPr>
              <w:rPr>
                <w:sz w:val="24"/>
                <w:szCs w:val="24"/>
                <w:lang w:val="ru-RU"/>
              </w:rPr>
            </w:pPr>
          </w:p>
        </w:tc>
        <w:tc>
          <w:tcPr>
            <w:tcW w:w="3546" w:type="dxa"/>
            <w:vMerge/>
            <w:tcBorders>
              <w:top w:val="nil"/>
            </w:tcBorders>
            <w:shd w:val="clear" w:color="auto" w:fill="F1F1F1"/>
          </w:tcPr>
          <w:p w:rsidR="00FC640E" w:rsidRPr="00413EDA" w:rsidRDefault="00FC640E" w:rsidP="00FC640E">
            <w:pPr>
              <w:rPr>
                <w:sz w:val="24"/>
                <w:szCs w:val="24"/>
                <w:lang w:val="ru-RU"/>
              </w:rPr>
            </w:pPr>
          </w:p>
        </w:tc>
        <w:tc>
          <w:tcPr>
            <w:tcW w:w="456" w:type="dxa"/>
            <w:tcBorders>
              <w:top w:val="single" w:sz="4" w:space="0" w:color="000000"/>
              <w:bottom w:val="nil"/>
              <w:right w:val="nil"/>
            </w:tcBorders>
          </w:tcPr>
          <w:p w:rsidR="00FC640E" w:rsidRPr="00413EDA" w:rsidRDefault="00FC640E" w:rsidP="00FC640E">
            <w:pPr>
              <w:pStyle w:val="TableParagraph"/>
              <w:rPr>
                <w:sz w:val="24"/>
                <w:szCs w:val="24"/>
              </w:rPr>
            </w:pPr>
          </w:p>
        </w:tc>
      </w:tr>
    </w:tbl>
    <w:p w:rsidR="00FC640E" w:rsidRPr="00413EDA" w:rsidRDefault="00FC640E" w:rsidP="00FC640E">
      <w:pPr>
        <w:pStyle w:val="TableParagraph"/>
        <w:rPr>
          <w:sz w:val="24"/>
          <w:szCs w:val="24"/>
        </w:rPr>
        <w:sectPr w:rsidR="00FC640E" w:rsidRPr="00413EDA">
          <w:headerReference w:type="default" r:id="rId43"/>
          <w:footerReference w:type="default" r:id="rId44"/>
          <w:pgSz w:w="11910" w:h="16840"/>
          <w:pgMar w:top="1000" w:right="0" w:bottom="760" w:left="0" w:header="569" w:footer="565" w:gutter="0"/>
          <w:cols w:space="720"/>
        </w:sectPr>
      </w:pPr>
    </w:p>
    <w:p w:rsidR="00FC640E" w:rsidRPr="00413EDA" w:rsidRDefault="00FC640E" w:rsidP="00FC640E">
      <w:pPr>
        <w:spacing w:before="9"/>
        <w:rPr>
          <w:b/>
          <w:sz w:val="24"/>
          <w:szCs w:val="24"/>
          <w:lang w:val="ru-RU"/>
        </w:rPr>
      </w:pPr>
      <w:r w:rsidRPr="00413EDA">
        <w:rPr>
          <w:b/>
          <w:noProof/>
          <w:sz w:val="24"/>
          <w:szCs w:val="24"/>
          <w:lang w:val="ru-RU" w:eastAsia="ru-RU"/>
        </w:rPr>
        <w:lastRenderedPageBreak/>
        <mc:AlternateContent>
          <mc:Choice Requires="wps">
            <w:drawing>
              <wp:anchor distT="0" distB="0" distL="0" distR="0" simplePos="0" relativeHeight="251638784" behindDoc="0" locked="0" layoutInCell="1" allowOverlap="1" wp14:anchorId="37F52942" wp14:editId="533CA117">
                <wp:simplePos x="0" y="0"/>
                <wp:positionH relativeFrom="page">
                  <wp:posOffset>7139940</wp:posOffset>
                </wp:positionH>
                <wp:positionV relativeFrom="page">
                  <wp:posOffset>9994392</wp:posOffset>
                </wp:positionV>
                <wp:extent cx="355600" cy="6350"/>
                <wp:effectExtent l="0" t="0" r="0" b="0"/>
                <wp:wrapNone/>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6350"/>
                        </a:xfrm>
                        <a:custGeom>
                          <a:avLst/>
                          <a:gdLst/>
                          <a:ahLst/>
                          <a:cxnLst/>
                          <a:rect l="l" t="t" r="r" b="b"/>
                          <a:pathLst>
                            <a:path w="355600" h="6350">
                              <a:moveTo>
                                <a:pt x="355092" y="0"/>
                              </a:moveTo>
                              <a:lnTo>
                                <a:pt x="0" y="0"/>
                              </a:lnTo>
                              <a:lnTo>
                                <a:pt x="0" y="6095"/>
                              </a:lnTo>
                              <a:lnTo>
                                <a:pt x="355092" y="6095"/>
                              </a:lnTo>
                              <a:lnTo>
                                <a:pt x="355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8B1414" id="Graphic 435" o:spid="_x0000_s1026" style="position:absolute;margin-left:562.2pt;margin-top:786.95pt;width:28pt;height:.5pt;z-index:251638784;visibility:visible;mso-wrap-style:square;mso-wrap-distance-left:0;mso-wrap-distance-top:0;mso-wrap-distance-right:0;mso-wrap-distance-bottom:0;mso-position-horizontal:absolute;mso-position-horizontal-relative:page;mso-position-vertical:absolute;mso-position-vertical-relative:page;v-text-anchor:top" coordsize="35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" path="m355092,l,,,6095r355092,l355092,xe" fillcolor="black" stroked="f">
                <v:path arrowok="t"/>
                <w10:wrap anchorx="page" anchory="page"/>
              </v:shape>
            </w:pict>
          </mc:Fallback>
        </mc:AlternateContent>
      </w:r>
    </w:p>
    <w:tbl>
      <w:tblPr>
        <w:tblStyle w:val="TableNormal"/>
        <w:tblW w:w="0" w:type="auto"/>
        <w:tblInd w:w="85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714"/>
        <w:gridCol w:w="2125"/>
        <w:gridCol w:w="4112"/>
        <w:gridCol w:w="3546"/>
      </w:tblGrid>
      <w:tr w:rsidR="00FC640E" w:rsidRPr="006C6CBD" w:rsidTr="00506D52">
        <w:trPr>
          <w:trHeight w:val="2495"/>
        </w:trPr>
        <w:tc>
          <w:tcPr>
            <w:tcW w:w="714" w:type="dxa"/>
            <w:shd w:val="clear" w:color="auto" w:fill="F1F1F1"/>
          </w:tcPr>
          <w:p w:rsidR="00FC640E" w:rsidRPr="00413EDA" w:rsidRDefault="00FC640E" w:rsidP="00FC640E">
            <w:pPr>
              <w:pStyle w:val="TableParagraph"/>
              <w:rPr>
                <w:sz w:val="24"/>
                <w:szCs w:val="24"/>
              </w:rPr>
            </w:pPr>
          </w:p>
        </w:tc>
        <w:tc>
          <w:tcPr>
            <w:tcW w:w="2125" w:type="dxa"/>
            <w:shd w:val="clear" w:color="auto" w:fill="F1F1F1"/>
          </w:tcPr>
          <w:p w:rsidR="00FC640E" w:rsidRPr="00413EDA" w:rsidRDefault="00FC640E" w:rsidP="00FC640E">
            <w:pPr>
              <w:pStyle w:val="TableParagraph"/>
              <w:rPr>
                <w:sz w:val="24"/>
                <w:szCs w:val="24"/>
              </w:rPr>
            </w:pPr>
          </w:p>
        </w:tc>
        <w:tc>
          <w:tcPr>
            <w:tcW w:w="4112" w:type="dxa"/>
            <w:shd w:val="clear" w:color="auto" w:fill="F1F1F1"/>
          </w:tcPr>
          <w:p w:rsidR="00FC640E" w:rsidRPr="00413EDA" w:rsidRDefault="00FC640E" w:rsidP="00FC640E">
            <w:pPr>
              <w:pStyle w:val="TableParagraph"/>
              <w:ind w:left="108"/>
              <w:rPr>
                <w:sz w:val="24"/>
                <w:szCs w:val="24"/>
              </w:rPr>
            </w:pPr>
            <w:r w:rsidRPr="00413EDA">
              <w:rPr>
                <w:noProof/>
                <w:sz w:val="24"/>
                <w:szCs w:val="24"/>
                <w:lang w:val="ru-RU" w:eastAsia="ru-RU"/>
              </w:rPr>
              <w:drawing>
                <wp:inline distT="0" distB="0" distL="0" distR="0" wp14:anchorId="07F77D06" wp14:editId="3C83F8D7">
                  <wp:extent cx="2498136" cy="1468374"/>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45" cstate="print"/>
                          <a:stretch>
                            <a:fillRect/>
                          </a:stretch>
                        </pic:blipFill>
                        <pic:spPr>
                          <a:xfrm>
                            <a:off x="0" y="0"/>
                            <a:ext cx="2498136" cy="1468374"/>
                          </a:xfrm>
                          <a:prstGeom prst="rect">
                            <a:avLst/>
                          </a:prstGeom>
                        </pic:spPr>
                      </pic:pic>
                    </a:graphicData>
                  </a:graphic>
                </wp:inline>
              </w:drawing>
            </w:r>
          </w:p>
        </w:tc>
        <w:tc>
          <w:tcPr>
            <w:tcW w:w="3546" w:type="dxa"/>
            <w:shd w:val="clear" w:color="auto" w:fill="F1F1F1"/>
          </w:tcPr>
          <w:p w:rsidR="00BF0BF7" w:rsidRDefault="00BF0BF7" w:rsidP="00BF0BF7">
            <w:pPr>
              <w:pStyle w:val="TableParagraph"/>
              <w:ind w:left="105" w:right="1214"/>
              <w:rPr>
                <w:sz w:val="24"/>
                <w:szCs w:val="24"/>
              </w:rPr>
            </w:pPr>
            <w:r w:rsidRPr="00413EDA">
              <w:rPr>
                <w:i/>
                <w:color w:val="FF0000"/>
                <w:position w:val="2"/>
                <w:sz w:val="24"/>
                <w:szCs w:val="24"/>
              </w:rPr>
              <w:t>T</w:t>
            </w:r>
            <w:r w:rsidRPr="00413EDA">
              <w:rPr>
                <w:i/>
                <w:color w:val="FF0000"/>
                <w:sz w:val="24"/>
                <w:szCs w:val="24"/>
              </w:rPr>
              <w:t>c</w:t>
            </w:r>
            <w:r w:rsidRPr="00413EDA">
              <w:rPr>
                <w:i/>
                <w:color w:val="FF0000"/>
                <w:spacing w:val="40"/>
                <w:sz w:val="24"/>
                <w:szCs w:val="24"/>
              </w:rPr>
              <w:t xml:space="preserve"> </w:t>
            </w:r>
            <w:r>
              <w:rPr>
                <w:i/>
                <w:color w:val="FF0000"/>
                <w:position w:val="2"/>
                <w:sz w:val="24"/>
                <w:szCs w:val="24"/>
              </w:rPr>
              <w:t>–</w:t>
            </w:r>
            <w:r w:rsidRPr="00413EDA">
              <w:rPr>
                <w:i/>
                <w:color w:val="FF0000"/>
                <w:position w:val="2"/>
                <w:sz w:val="24"/>
                <w:szCs w:val="24"/>
              </w:rPr>
              <w:t xml:space="preserve"> </w:t>
            </w:r>
            <w:r>
              <w:rPr>
                <w:position w:val="2"/>
                <w:sz w:val="24"/>
                <w:szCs w:val="24"/>
                <w:lang w:val="ru-RU"/>
              </w:rPr>
              <w:t>конечная температура</w:t>
            </w:r>
            <w:r w:rsidRPr="00413EDA">
              <w:rPr>
                <w:sz w:val="24"/>
                <w:szCs w:val="24"/>
              </w:rPr>
              <w:t xml:space="preserve"> [</w:t>
            </w:r>
            <w:r w:rsidRPr="00413EDA">
              <w:rPr>
                <w:sz w:val="24"/>
                <w:szCs w:val="24"/>
                <w:vertAlign w:val="superscript"/>
              </w:rPr>
              <w:t>0</w:t>
            </w:r>
            <w:r w:rsidRPr="00413EDA">
              <w:rPr>
                <w:sz w:val="24"/>
                <w:szCs w:val="24"/>
              </w:rPr>
              <w:t xml:space="preserve">С] </w:t>
            </w:r>
          </w:p>
          <w:p w:rsidR="00BF0BF7" w:rsidRDefault="00BF0BF7" w:rsidP="00BF0BF7">
            <w:pPr>
              <w:pStyle w:val="TableParagraph"/>
              <w:spacing w:before="5" w:line="237" w:lineRule="auto"/>
              <w:ind w:left="108" w:right="159"/>
              <w:rPr>
                <w:sz w:val="24"/>
                <w:szCs w:val="24"/>
              </w:rPr>
            </w:pPr>
            <w:r w:rsidRPr="00413EDA">
              <w:rPr>
                <w:i/>
                <w:color w:val="FF0000"/>
                <w:position w:val="2"/>
                <w:sz w:val="24"/>
                <w:szCs w:val="24"/>
              </w:rPr>
              <w:t>T</w:t>
            </w:r>
            <w:r w:rsidRPr="00413EDA">
              <w:rPr>
                <w:i/>
                <w:color w:val="FF0000"/>
                <w:sz w:val="24"/>
                <w:szCs w:val="24"/>
              </w:rPr>
              <w:t>0</w:t>
            </w:r>
            <w:r w:rsidRPr="00413EDA">
              <w:rPr>
                <w:i/>
                <w:color w:val="FF0000"/>
                <w:spacing w:val="8"/>
                <w:sz w:val="24"/>
                <w:szCs w:val="24"/>
              </w:rPr>
              <w:t xml:space="preserve"> </w:t>
            </w:r>
            <w:r>
              <w:rPr>
                <w:i/>
                <w:color w:val="FF0000"/>
                <w:position w:val="2"/>
                <w:sz w:val="24"/>
                <w:szCs w:val="24"/>
              </w:rPr>
              <w:t>–</w:t>
            </w:r>
            <w:r w:rsidRPr="00413EDA">
              <w:rPr>
                <w:i/>
                <w:color w:val="FF0000"/>
                <w:spacing w:val="-13"/>
                <w:position w:val="2"/>
                <w:sz w:val="24"/>
                <w:szCs w:val="24"/>
              </w:rPr>
              <w:t xml:space="preserve"> </w:t>
            </w:r>
            <w:r>
              <w:rPr>
                <w:position w:val="2"/>
                <w:sz w:val="24"/>
                <w:szCs w:val="24"/>
                <w:lang w:val="ru-RU"/>
              </w:rPr>
              <w:t>начальная температура</w:t>
            </w:r>
            <w:r w:rsidRPr="00413EDA">
              <w:rPr>
                <w:sz w:val="24"/>
                <w:szCs w:val="24"/>
              </w:rPr>
              <w:t xml:space="preserve"> [</w:t>
            </w:r>
            <w:r w:rsidRPr="00413EDA">
              <w:rPr>
                <w:sz w:val="24"/>
                <w:szCs w:val="24"/>
                <w:vertAlign w:val="superscript"/>
              </w:rPr>
              <w:t>0</w:t>
            </w:r>
            <w:r w:rsidRPr="00413EDA">
              <w:rPr>
                <w:sz w:val="24"/>
                <w:szCs w:val="24"/>
              </w:rPr>
              <w:t>С]</w:t>
            </w:r>
          </w:p>
          <w:p w:rsidR="00BF0BF7" w:rsidRDefault="00BF0BF7" w:rsidP="00FC640E">
            <w:pPr>
              <w:pStyle w:val="TableParagraph"/>
              <w:spacing w:before="5" w:line="237" w:lineRule="auto"/>
              <w:ind w:left="108"/>
              <w:rPr>
                <w:spacing w:val="-2"/>
                <w:sz w:val="24"/>
                <w:szCs w:val="24"/>
              </w:rPr>
            </w:pPr>
            <w:r w:rsidRPr="00413EDA">
              <w:rPr>
                <w:rFonts w:ascii="Cambria Math" w:eastAsia="Cambria Math" w:hAnsi="Cambria Math"/>
                <w:color w:val="FF0000"/>
                <w:sz w:val="24"/>
                <w:szCs w:val="24"/>
              </w:rPr>
              <w:t xml:space="preserve">𝜆 </w:t>
            </w:r>
            <w:r w:rsidRPr="00413EDA">
              <w:rPr>
                <w:i/>
                <w:color w:val="FF0000"/>
                <w:sz w:val="24"/>
                <w:szCs w:val="24"/>
              </w:rPr>
              <w:t>–</w:t>
            </w:r>
            <w:r w:rsidRPr="00413EDA">
              <w:rPr>
                <w:i/>
                <w:color w:val="FF0000"/>
                <w:spacing w:val="-8"/>
                <w:sz w:val="24"/>
                <w:szCs w:val="24"/>
              </w:rPr>
              <w:t xml:space="preserve"> </w:t>
            </w:r>
            <w:r w:rsidRPr="00C3570B">
              <w:rPr>
                <w:color w:val="000000" w:themeColor="text1"/>
                <w:spacing w:val="-8"/>
                <w:sz w:val="24"/>
                <w:szCs w:val="24"/>
                <w:lang w:val="ru-RU"/>
              </w:rPr>
              <w:t>удельная теплота плавления</w:t>
            </w:r>
            <w:r>
              <w:rPr>
                <w:color w:val="000000" w:themeColor="text1"/>
                <w:spacing w:val="-8"/>
                <w:sz w:val="24"/>
                <w:szCs w:val="24"/>
                <w:lang w:val="ru-RU"/>
              </w:rPr>
              <w:t xml:space="preserve"> </w:t>
            </w:r>
            <w:r w:rsidRPr="00413EDA">
              <w:rPr>
                <w:spacing w:val="-2"/>
                <w:sz w:val="24"/>
                <w:szCs w:val="24"/>
              </w:rPr>
              <w:t>[Дж/кг]</w:t>
            </w:r>
          </w:p>
          <w:p w:rsidR="00FC640E" w:rsidRPr="00413EDA" w:rsidRDefault="00BF0BF7" w:rsidP="00FC640E">
            <w:pPr>
              <w:pStyle w:val="TableParagraph"/>
              <w:spacing w:before="5" w:line="237" w:lineRule="auto"/>
              <w:ind w:left="108"/>
              <w:rPr>
                <w:sz w:val="24"/>
                <w:szCs w:val="24"/>
              </w:rPr>
            </w:pPr>
            <w:r w:rsidRPr="00413EDA">
              <w:rPr>
                <w:rFonts w:ascii="Cambria Math" w:eastAsia="Cambria Math" w:hAnsi="Cambria Math"/>
                <w:color w:val="FF0000"/>
                <w:sz w:val="24"/>
                <w:szCs w:val="24"/>
              </w:rPr>
              <w:t xml:space="preserve">𝑟 </w:t>
            </w:r>
            <w:r w:rsidRPr="00413EDA">
              <w:rPr>
                <w:i/>
                <w:color w:val="FF0000"/>
                <w:sz w:val="24"/>
                <w:szCs w:val="24"/>
              </w:rPr>
              <w:t>–</w:t>
            </w:r>
            <w:r w:rsidRPr="00413EDA">
              <w:rPr>
                <w:i/>
                <w:color w:val="FF0000"/>
                <w:spacing w:val="-10"/>
                <w:sz w:val="24"/>
                <w:szCs w:val="24"/>
              </w:rPr>
              <w:t xml:space="preserve"> </w:t>
            </w:r>
            <w:r w:rsidRPr="00C3570B">
              <w:rPr>
                <w:color w:val="000000" w:themeColor="text1"/>
                <w:spacing w:val="-8"/>
                <w:sz w:val="24"/>
                <w:szCs w:val="24"/>
                <w:lang w:val="ru-RU"/>
              </w:rPr>
              <w:t>удельная теплота парообразовани</w:t>
            </w:r>
            <w:r>
              <w:rPr>
                <w:color w:val="000000" w:themeColor="text1"/>
                <w:spacing w:val="-8"/>
                <w:sz w:val="24"/>
                <w:szCs w:val="24"/>
                <w:lang w:val="ru-RU"/>
              </w:rPr>
              <w:t>я</w:t>
            </w:r>
            <w:r w:rsidRPr="00C3570B">
              <w:rPr>
                <w:color w:val="000000" w:themeColor="text1"/>
                <w:spacing w:val="-8"/>
                <w:sz w:val="24"/>
                <w:szCs w:val="24"/>
                <w:lang w:val="ru-RU"/>
              </w:rPr>
              <w:t xml:space="preserve"> </w:t>
            </w:r>
            <w:r w:rsidRPr="00413EDA">
              <w:rPr>
                <w:spacing w:val="-2"/>
                <w:sz w:val="24"/>
                <w:szCs w:val="24"/>
              </w:rPr>
              <w:t>[Дж/кг]</w:t>
            </w:r>
          </w:p>
        </w:tc>
      </w:tr>
      <w:tr w:rsidR="00FC640E" w:rsidRPr="00413EDA" w:rsidTr="00506D52">
        <w:trPr>
          <w:trHeight w:val="3328"/>
        </w:trPr>
        <w:tc>
          <w:tcPr>
            <w:tcW w:w="714"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16"/>
              <w:rPr>
                <w:b/>
                <w:sz w:val="24"/>
                <w:szCs w:val="24"/>
              </w:rPr>
            </w:pPr>
          </w:p>
          <w:p w:rsidR="00FC640E" w:rsidRPr="00413EDA" w:rsidRDefault="00FC640E" w:rsidP="00FC640E">
            <w:pPr>
              <w:pStyle w:val="TableParagraph"/>
              <w:ind w:left="14"/>
              <w:jc w:val="center"/>
              <w:rPr>
                <w:sz w:val="24"/>
                <w:szCs w:val="24"/>
              </w:rPr>
            </w:pPr>
            <w:r w:rsidRPr="00413EDA">
              <w:rPr>
                <w:spacing w:val="-10"/>
                <w:sz w:val="24"/>
                <w:szCs w:val="24"/>
              </w:rPr>
              <w:t>6</w:t>
            </w:r>
          </w:p>
        </w:tc>
        <w:tc>
          <w:tcPr>
            <w:tcW w:w="2125" w:type="dxa"/>
          </w:tcPr>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rPr>
                <w:b/>
                <w:sz w:val="24"/>
                <w:szCs w:val="24"/>
              </w:rPr>
            </w:pPr>
          </w:p>
          <w:p w:rsidR="00FC640E" w:rsidRPr="00413EDA" w:rsidRDefault="00FC640E" w:rsidP="00FC640E">
            <w:pPr>
              <w:pStyle w:val="TableParagraph"/>
              <w:spacing w:before="21"/>
              <w:rPr>
                <w:b/>
                <w:sz w:val="24"/>
                <w:szCs w:val="24"/>
              </w:rPr>
            </w:pPr>
          </w:p>
          <w:p w:rsidR="00FC640E" w:rsidRDefault="003C22DB" w:rsidP="003C22DB">
            <w:pPr>
              <w:pStyle w:val="TableParagraph"/>
              <w:rPr>
                <w:b/>
                <w:spacing w:val="-2"/>
                <w:sz w:val="24"/>
                <w:szCs w:val="24"/>
              </w:rPr>
            </w:pPr>
            <w:r>
              <w:rPr>
                <w:b/>
                <w:spacing w:val="-2"/>
                <w:sz w:val="24"/>
                <w:szCs w:val="24"/>
              </w:rPr>
              <w:t>Передача тепла</w:t>
            </w:r>
          </w:p>
          <w:p w:rsidR="003C22DB" w:rsidRPr="003C22DB" w:rsidRDefault="003C22DB" w:rsidP="003C22DB">
            <w:pPr>
              <w:pStyle w:val="TableParagraph"/>
              <w:rPr>
                <w:b/>
                <w:sz w:val="24"/>
                <w:szCs w:val="24"/>
                <w:lang w:val="ru-RU"/>
              </w:rPr>
            </w:pPr>
            <w:r>
              <w:rPr>
                <w:b/>
                <w:spacing w:val="-2"/>
                <w:sz w:val="24"/>
                <w:szCs w:val="24"/>
                <w:lang w:val="ru-RU"/>
              </w:rPr>
              <w:t>(Уравнение теплового баланса)</w:t>
            </w:r>
          </w:p>
        </w:tc>
        <w:tc>
          <w:tcPr>
            <w:tcW w:w="4112" w:type="dxa"/>
          </w:tcPr>
          <w:p w:rsidR="00FC640E" w:rsidRPr="00413EDA" w:rsidRDefault="00FC640E" w:rsidP="00FC640E">
            <w:pPr>
              <w:pStyle w:val="TableParagraph"/>
              <w:spacing w:line="366" w:lineRule="exact"/>
              <w:ind w:left="1134"/>
              <w:rPr>
                <w:rFonts w:ascii="Cambria Math" w:eastAsia="Cambria Math" w:hAnsi="Cambria Math"/>
                <w:sz w:val="24"/>
                <w:szCs w:val="24"/>
              </w:rPr>
            </w:pPr>
            <w:r w:rsidRPr="00413EDA">
              <w:rPr>
                <w:rFonts w:ascii="Cambria Math" w:eastAsia="Cambria Math" w:hAnsi="Cambria Math"/>
                <w:color w:val="FF0000"/>
                <w:position w:val="6"/>
                <w:sz w:val="24"/>
                <w:szCs w:val="24"/>
              </w:rPr>
              <w:t>𝑸</w:t>
            </w:r>
            <w:r w:rsidR="00BF0BF7">
              <w:rPr>
                <w:rFonts w:ascii="Cambria Math" w:eastAsia="Cambria Math" w:hAnsi="Cambria Math"/>
                <w:color w:val="FF0000"/>
                <w:sz w:val="24"/>
                <w:szCs w:val="24"/>
              </w:rPr>
              <w:t>гор</w:t>
            </w:r>
            <w:r w:rsidRPr="00413EDA">
              <w:rPr>
                <w:rFonts w:ascii="Cambria Math" w:eastAsia="Cambria Math" w:hAnsi="Cambria Math"/>
                <w:color w:val="FF0000"/>
                <w:spacing w:val="41"/>
                <w:sz w:val="24"/>
                <w:szCs w:val="24"/>
              </w:rPr>
              <w:t xml:space="preserve"> </w:t>
            </w:r>
            <w:r w:rsidRPr="00413EDA">
              <w:rPr>
                <w:rFonts w:ascii="Cambria Math" w:eastAsia="Cambria Math" w:hAnsi="Cambria Math"/>
                <w:color w:val="FF0000"/>
                <w:position w:val="6"/>
                <w:sz w:val="24"/>
                <w:szCs w:val="24"/>
              </w:rPr>
              <w:t>=</w:t>
            </w:r>
            <w:r w:rsidRPr="00413EDA">
              <w:rPr>
                <w:rFonts w:ascii="Cambria Math" w:eastAsia="Cambria Math" w:hAnsi="Cambria Math"/>
                <w:color w:val="FF0000"/>
                <w:spacing w:val="13"/>
                <w:position w:val="6"/>
                <w:sz w:val="24"/>
                <w:szCs w:val="24"/>
              </w:rPr>
              <w:t xml:space="preserve"> </w:t>
            </w:r>
            <w:r w:rsidRPr="00413EDA">
              <w:rPr>
                <w:rFonts w:ascii="Cambria Math" w:eastAsia="Cambria Math" w:hAnsi="Cambria Math"/>
                <w:color w:val="FF0000"/>
                <w:spacing w:val="-2"/>
                <w:position w:val="6"/>
                <w:sz w:val="24"/>
                <w:szCs w:val="24"/>
              </w:rPr>
              <w:t>𝑸</w:t>
            </w:r>
            <w:r w:rsidR="00BF0BF7">
              <w:rPr>
                <w:rFonts w:ascii="Cambria Math" w:eastAsia="Cambria Math" w:hAnsi="Cambria Math"/>
                <w:color w:val="FF0000"/>
                <w:spacing w:val="-2"/>
                <w:sz w:val="24"/>
                <w:szCs w:val="24"/>
              </w:rPr>
              <w:t>хол</w:t>
            </w:r>
          </w:p>
          <w:p w:rsidR="00FC640E" w:rsidRPr="00413EDA" w:rsidRDefault="00FC640E" w:rsidP="00FC640E">
            <w:pPr>
              <w:pStyle w:val="TableParagraph"/>
              <w:spacing w:before="90"/>
              <w:rPr>
                <w:b/>
                <w:sz w:val="24"/>
                <w:szCs w:val="24"/>
              </w:rPr>
            </w:pPr>
          </w:p>
          <w:p w:rsidR="00FC640E" w:rsidRPr="00413EDA" w:rsidRDefault="00FC640E" w:rsidP="00FC640E">
            <w:pPr>
              <w:pStyle w:val="TableParagraph"/>
              <w:ind w:left="169"/>
              <w:rPr>
                <w:rFonts w:ascii="Cambria Math" w:eastAsia="Cambria Math" w:hAnsi="Cambria Math"/>
                <w:sz w:val="24"/>
                <w:szCs w:val="24"/>
              </w:rPr>
            </w:pPr>
            <w:r w:rsidRPr="00413EDA">
              <w:rPr>
                <w:rFonts w:ascii="Cambria Math" w:eastAsia="Cambria Math" w:hAnsi="Cambria Math"/>
                <w:color w:val="FF0000"/>
                <w:sz w:val="24"/>
                <w:szCs w:val="24"/>
              </w:rPr>
              <w:t>𝒎</w:t>
            </w:r>
            <w:r w:rsidRPr="00413EDA">
              <w:rPr>
                <w:rFonts w:ascii="Cambria Math" w:eastAsia="Cambria Math" w:hAnsi="Cambria Math"/>
                <w:color w:val="FF0000"/>
                <w:sz w:val="24"/>
                <w:szCs w:val="24"/>
                <w:vertAlign w:val="subscript"/>
              </w:rPr>
              <w:t>𝟏</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2"/>
                <w:sz w:val="24"/>
                <w:szCs w:val="24"/>
              </w:rPr>
              <w:t xml:space="preserve"> </w:t>
            </w:r>
            <w:r w:rsidRPr="00413EDA">
              <w:rPr>
                <w:rFonts w:ascii="Cambria Math" w:eastAsia="Cambria Math" w:hAnsi="Cambria Math"/>
                <w:color w:val="FF0000"/>
                <w:sz w:val="24"/>
                <w:szCs w:val="24"/>
              </w:rPr>
              <w:t>𝒄</w:t>
            </w:r>
            <w:r w:rsidRPr="00413EDA">
              <w:rPr>
                <w:rFonts w:ascii="Cambria Math" w:eastAsia="Cambria Math" w:hAnsi="Cambria Math"/>
                <w:color w:val="FF0000"/>
                <w:sz w:val="24"/>
                <w:szCs w:val="24"/>
                <w:vertAlign w:val="subscript"/>
              </w:rPr>
              <w:t>𝟏</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4"/>
                <w:sz w:val="24"/>
                <w:szCs w:val="24"/>
              </w:rPr>
              <w:t xml:space="preserve"> </w:t>
            </w:r>
            <w:r w:rsidRPr="00413EDA">
              <w:rPr>
                <w:rFonts w:ascii="Cambria Math" w:eastAsia="Cambria Math" w:hAnsi="Cambria Math"/>
                <w:color w:val="FF0000"/>
                <w:sz w:val="24"/>
                <w:szCs w:val="24"/>
              </w:rPr>
              <w:t>(𝑻</w:t>
            </w:r>
            <w:r w:rsidRPr="00413EDA">
              <w:rPr>
                <w:rFonts w:ascii="Cambria Math" w:eastAsia="Cambria Math" w:hAnsi="Cambria Math"/>
                <w:color w:val="FF0000"/>
                <w:sz w:val="24"/>
                <w:szCs w:val="24"/>
                <w:vertAlign w:val="subscript"/>
              </w:rPr>
              <w:t>𝟏</w:t>
            </w:r>
            <w:r w:rsidRPr="00413EDA">
              <w:rPr>
                <w:rFonts w:ascii="Cambria Math" w:eastAsia="Cambria Math" w:hAnsi="Cambria Math"/>
                <w:color w:val="FF0000"/>
                <w:spacing w:val="10"/>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3"/>
                <w:sz w:val="24"/>
                <w:szCs w:val="24"/>
              </w:rPr>
              <w:t xml:space="preserve"> </w:t>
            </w:r>
            <w:r w:rsidRPr="00413EDA">
              <w:rPr>
                <w:rFonts w:ascii="Cambria Math" w:eastAsia="Cambria Math" w:hAnsi="Cambria Math"/>
                <w:color w:val="FF0000"/>
                <w:spacing w:val="-4"/>
                <w:sz w:val="24"/>
                <w:szCs w:val="24"/>
              </w:rPr>
              <w:t>𝑻</w:t>
            </w:r>
            <w:r w:rsidRPr="00413EDA">
              <w:rPr>
                <w:rFonts w:ascii="Cambria Math" w:eastAsia="Cambria Math" w:hAnsi="Cambria Math"/>
                <w:color w:val="FF0000"/>
                <w:spacing w:val="-4"/>
                <w:sz w:val="24"/>
                <w:szCs w:val="24"/>
                <w:vertAlign w:val="subscript"/>
              </w:rPr>
              <w:t>соң</w:t>
            </w:r>
            <w:r w:rsidRPr="00413EDA">
              <w:rPr>
                <w:rFonts w:ascii="Cambria Math" w:eastAsia="Cambria Math" w:hAnsi="Cambria Math"/>
                <w:color w:val="FF0000"/>
                <w:spacing w:val="-4"/>
                <w:sz w:val="24"/>
                <w:szCs w:val="24"/>
              </w:rPr>
              <w:t>)</w:t>
            </w:r>
          </w:p>
          <w:p w:rsidR="00FC640E" w:rsidRPr="00413EDA" w:rsidRDefault="00FC640E" w:rsidP="00FC640E">
            <w:pPr>
              <w:pStyle w:val="TableParagraph"/>
              <w:spacing w:before="21"/>
              <w:ind w:left="1609"/>
              <w:rPr>
                <w:rFonts w:ascii="Cambria Math" w:eastAsia="Cambria Math" w:hAnsi="Cambria Math"/>
                <w:sz w:val="24"/>
                <w:szCs w:val="24"/>
              </w:rPr>
            </w:pPr>
            <w:r w:rsidRPr="00413EDA">
              <w:rPr>
                <w:rFonts w:ascii="Cambria Math" w:eastAsia="Cambria Math" w:hAnsi="Cambria Math"/>
                <w:color w:val="FF0000"/>
                <w:sz w:val="24"/>
                <w:szCs w:val="24"/>
              </w:rPr>
              <w:t>=</w:t>
            </w:r>
            <w:r w:rsidRPr="00413EDA">
              <w:rPr>
                <w:rFonts w:ascii="Cambria Math" w:eastAsia="Cambria Math" w:hAnsi="Cambria Math"/>
                <w:color w:val="FF0000"/>
                <w:spacing w:val="18"/>
                <w:sz w:val="24"/>
                <w:szCs w:val="24"/>
              </w:rPr>
              <w:t xml:space="preserve"> </w:t>
            </w:r>
            <w:r w:rsidRPr="00413EDA">
              <w:rPr>
                <w:rFonts w:ascii="Cambria Math" w:eastAsia="Cambria Math" w:hAnsi="Cambria Math"/>
                <w:color w:val="FF0000"/>
                <w:sz w:val="24"/>
                <w:szCs w:val="24"/>
              </w:rPr>
              <w:t>𝒎</w:t>
            </w:r>
            <w:r w:rsidRPr="00413EDA">
              <w:rPr>
                <w:rFonts w:ascii="Cambria Math" w:eastAsia="Cambria Math" w:hAnsi="Cambria Math"/>
                <w:color w:val="FF0000"/>
                <w:sz w:val="24"/>
                <w:szCs w:val="24"/>
                <w:vertAlign w:val="subscript"/>
              </w:rPr>
              <w:t>𝟐</w:t>
            </w:r>
            <w:r w:rsidRPr="00413EDA">
              <w:rPr>
                <w:rFonts w:ascii="Cambria Math" w:eastAsia="Cambria Math" w:hAnsi="Cambria Math"/>
                <w:color w:val="FF0000"/>
                <w:spacing w:val="12"/>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5"/>
                <w:sz w:val="24"/>
                <w:szCs w:val="24"/>
              </w:rPr>
              <w:t xml:space="preserve"> </w:t>
            </w:r>
            <w:r w:rsidRPr="00413EDA">
              <w:rPr>
                <w:rFonts w:ascii="Cambria Math" w:eastAsia="Cambria Math" w:hAnsi="Cambria Math"/>
                <w:color w:val="FF0000"/>
                <w:sz w:val="24"/>
                <w:szCs w:val="24"/>
              </w:rPr>
              <w:t>𝒄</w:t>
            </w:r>
            <w:r w:rsidRPr="00413EDA">
              <w:rPr>
                <w:rFonts w:ascii="Cambria Math" w:eastAsia="Cambria Math" w:hAnsi="Cambria Math"/>
                <w:color w:val="FF0000"/>
                <w:sz w:val="24"/>
                <w:szCs w:val="24"/>
                <w:vertAlign w:val="subscript"/>
              </w:rPr>
              <w:t>𝟐</w:t>
            </w:r>
            <w:r w:rsidRPr="00413EDA">
              <w:rPr>
                <w:rFonts w:ascii="Cambria Math" w:eastAsia="Cambria Math" w:hAnsi="Cambria Math"/>
                <w:color w:val="FF0000"/>
                <w:spacing w:val="14"/>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1"/>
                <w:sz w:val="24"/>
                <w:szCs w:val="24"/>
              </w:rPr>
              <w:t xml:space="preserve"> </w:t>
            </w:r>
            <w:r w:rsidRPr="00413EDA">
              <w:rPr>
                <w:rFonts w:ascii="Cambria Math" w:eastAsia="Cambria Math" w:hAnsi="Cambria Math"/>
                <w:color w:val="FF0000"/>
                <w:sz w:val="24"/>
                <w:szCs w:val="24"/>
              </w:rPr>
              <w:t>(𝑻</w:t>
            </w:r>
            <w:r w:rsidRPr="00413EDA">
              <w:rPr>
                <w:rFonts w:ascii="Cambria Math" w:eastAsia="Cambria Math" w:hAnsi="Cambria Math"/>
                <w:color w:val="FF0000"/>
                <w:sz w:val="24"/>
                <w:szCs w:val="24"/>
                <w:vertAlign w:val="subscript"/>
              </w:rPr>
              <w:t>соң</w:t>
            </w:r>
            <w:r w:rsidRPr="00413EDA">
              <w:rPr>
                <w:rFonts w:ascii="Cambria Math" w:eastAsia="Cambria Math" w:hAnsi="Cambria Math"/>
                <w:color w:val="FF0000"/>
                <w:spacing w:val="13"/>
                <w:sz w:val="24"/>
                <w:szCs w:val="24"/>
              </w:rPr>
              <w:t xml:space="preserve"> </w:t>
            </w:r>
            <w:r w:rsidRPr="00413EDA">
              <w:rPr>
                <w:rFonts w:ascii="Cambria Math" w:eastAsia="Cambria Math" w:hAnsi="Cambria Math"/>
                <w:color w:val="FF0000"/>
                <w:sz w:val="24"/>
                <w:szCs w:val="24"/>
              </w:rPr>
              <w:t>−</w:t>
            </w:r>
            <w:r w:rsidRPr="00413EDA">
              <w:rPr>
                <w:rFonts w:ascii="Cambria Math" w:eastAsia="Cambria Math" w:hAnsi="Cambria Math"/>
                <w:color w:val="FF0000"/>
                <w:spacing w:val="3"/>
                <w:sz w:val="24"/>
                <w:szCs w:val="24"/>
              </w:rPr>
              <w:t xml:space="preserve"> </w:t>
            </w:r>
            <w:r w:rsidRPr="00413EDA">
              <w:rPr>
                <w:rFonts w:ascii="Cambria Math" w:eastAsia="Cambria Math" w:hAnsi="Cambria Math"/>
                <w:color w:val="FF0000"/>
                <w:spacing w:val="-5"/>
                <w:sz w:val="24"/>
                <w:szCs w:val="24"/>
              </w:rPr>
              <w:t>𝑻</w:t>
            </w:r>
            <w:r w:rsidRPr="00413EDA">
              <w:rPr>
                <w:rFonts w:ascii="Cambria Math" w:eastAsia="Cambria Math" w:hAnsi="Cambria Math"/>
                <w:color w:val="FF0000"/>
                <w:spacing w:val="-5"/>
                <w:sz w:val="24"/>
                <w:szCs w:val="24"/>
                <w:vertAlign w:val="subscript"/>
              </w:rPr>
              <w:t>𝟐</w:t>
            </w:r>
            <w:r w:rsidRPr="00413EDA">
              <w:rPr>
                <w:rFonts w:ascii="Cambria Math" w:eastAsia="Cambria Math" w:hAnsi="Cambria Math"/>
                <w:color w:val="FF0000"/>
                <w:spacing w:val="-5"/>
                <w:sz w:val="24"/>
                <w:szCs w:val="24"/>
              </w:rPr>
              <w:t>)</w:t>
            </w:r>
          </w:p>
          <w:p w:rsidR="00FC640E" w:rsidRPr="00413EDA" w:rsidRDefault="003C22DB" w:rsidP="003C22DB">
            <w:pPr>
              <w:pStyle w:val="TableParagraph"/>
              <w:spacing w:before="117"/>
              <w:jc w:val="center"/>
              <w:rPr>
                <w:b/>
                <w:sz w:val="24"/>
                <w:szCs w:val="24"/>
              </w:rPr>
            </w:pPr>
            <w:r w:rsidRPr="00413EDA">
              <w:rPr>
                <w:noProof/>
                <w:sz w:val="24"/>
                <w:szCs w:val="24"/>
                <w:lang w:val="ru-RU" w:eastAsia="ru-RU"/>
              </w:rPr>
              <w:drawing>
                <wp:inline distT="0" distB="0" distL="0" distR="0" wp14:anchorId="6BF9DBAB" wp14:editId="6B6D305F">
                  <wp:extent cx="1645923" cy="1162050"/>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46" cstate="print"/>
                          <a:stretch>
                            <a:fillRect/>
                          </a:stretch>
                        </pic:blipFill>
                        <pic:spPr>
                          <a:xfrm>
                            <a:off x="0" y="0"/>
                            <a:ext cx="1645923" cy="1162050"/>
                          </a:xfrm>
                          <a:prstGeom prst="rect">
                            <a:avLst/>
                          </a:prstGeom>
                        </pic:spPr>
                      </pic:pic>
                    </a:graphicData>
                  </a:graphic>
                </wp:inline>
              </w:drawing>
            </w:r>
          </w:p>
          <w:p w:rsidR="00FC640E" w:rsidRPr="00413EDA" w:rsidRDefault="00FC640E" w:rsidP="00FC640E">
            <w:pPr>
              <w:pStyle w:val="TableParagraph"/>
              <w:spacing w:before="4"/>
              <w:rPr>
                <w:b/>
                <w:sz w:val="24"/>
                <w:szCs w:val="24"/>
              </w:rPr>
            </w:pPr>
          </w:p>
        </w:tc>
        <w:tc>
          <w:tcPr>
            <w:tcW w:w="3546" w:type="dxa"/>
          </w:tcPr>
          <w:p w:rsidR="00FC640E" w:rsidRPr="00413EDA" w:rsidRDefault="00FC640E" w:rsidP="00FC640E">
            <w:pPr>
              <w:pStyle w:val="TableParagraph"/>
              <w:spacing w:before="263"/>
              <w:ind w:left="108"/>
              <w:rPr>
                <w:sz w:val="24"/>
                <w:szCs w:val="24"/>
              </w:rPr>
            </w:pPr>
            <w:r w:rsidRPr="00413EDA">
              <w:rPr>
                <w:rFonts w:ascii="Cambria Math" w:eastAsia="Cambria Math" w:hAnsi="Cambria Math"/>
                <w:color w:val="FF0000"/>
                <w:sz w:val="24"/>
                <w:szCs w:val="24"/>
              </w:rPr>
              <w:t>𝑚</w:t>
            </w:r>
            <w:r w:rsidRPr="00413EDA">
              <w:rPr>
                <w:rFonts w:ascii="Cambria Math" w:eastAsia="Cambria Math" w:hAnsi="Cambria Math"/>
                <w:color w:val="FF0000"/>
                <w:sz w:val="24"/>
                <w:szCs w:val="24"/>
                <w:vertAlign w:val="subscript"/>
              </w:rPr>
              <w:t>1</w:t>
            </w:r>
            <w:r w:rsidRPr="00413EDA">
              <w:rPr>
                <w:i/>
                <w:color w:val="FF0000"/>
                <w:sz w:val="24"/>
                <w:szCs w:val="24"/>
              </w:rPr>
              <w:t xml:space="preserve">- </w:t>
            </w:r>
            <w:r w:rsidRPr="00413EDA">
              <w:rPr>
                <w:sz w:val="24"/>
                <w:szCs w:val="24"/>
              </w:rPr>
              <w:t>масса</w:t>
            </w:r>
            <w:r w:rsidR="00BF0BF7">
              <w:rPr>
                <w:sz w:val="24"/>
                <w:szCs w:val="24"/>
              </w:rPr>
              <w:t xml:space="preserve"> горячего тела</w:t>
            </w:r>
            <w:r w:rsidRPr="00413EDA">
              <w:rPr>
                <w:spacing w:val="2"/>
                <w:sz w:val="24"/>
                <w:szCs w:val="24"/>
              </w:rPr>
              <w:t xml:space="preserve"> </w:t>
            </w:r>
            <w:r w:rsidRPr="00413EDA">
              <w:rPr>
                <w:spacing w:val="-4"/>
                <w:sz w:val="24"/>
                <w:szCs w:val="24"/>
              </w:rPr>
              <w:t>[кг]</w:t>
            </w:r>
          </w:p>
          <w:p w:rsidR="00FC640E" w:rsidRPr="00413EDA" w:rsidRDefault="00FC640E" w:rsidP="00FC640E">
            <w:pPr>
              <w:pStyle w:val="TableParagraph"/>
              <w:spacing w:before="4" w:line="237" w:lineRule="auto"/>
              <w:ind w:left="108"/>
              <w:rPr>
                <w:sz w:val="24"/>
                <w:szCs w:val="24"/>
              </w:rPr>
            </w:pPr>
            <w:r w:rsidRPr="00413EDA">
              <w:rPr>
                <w:rFonts w:ascii="Cambria Math" w:eastAsia="Cambria Math" w:hAnsi="Cambria Math"/>
                <w:color w:val="FF0000"/>
                <w:sz w:val="24"/>
                <w:szCs w:val="24"/>
              </w:rPr>
              <w:t>𝑐</w:t>
            </w:r>
            <w:r w:rsidRPr="00413EDA">
              <w:rPr>
                <w:rFonts w:ascii="Cambria Math" w:eastAsia="Cambria Math" w:hAnsi="Cambria Math"/>
                <w:color w:val="FF0000"/>
                <w:sz w:val="24"/>
                <w:szCs w:val="24"/>
                <w:vertAlign w:val="subscript"/>
              </w:rPr>
              <w:t>1</w:t>
            </w:r>
            <w:r w:rsidRPr="00413EDA">
              <w:rPr>
                <w:color w:val="FF0000"/>
                <w:sz w:val="24"/>
                <w:szCs w:val="24"/>
              </w:rPr>
              <w:t xml:space="preserve">- </w:t>
            </w:r>
            <w:r w:rsidR="00BF0BF7">
              <w:rPr>
                <w:sz w:val="24"/>
                <w:szCs w:val="24"/>
                <w:lang w:val="ru-RU"/>
              </w:rPr>
              <w:t>удельная теплоемкость</w:t>
            </w:r>
            <w:r w:rsidR="00BF0BF7" w:rsidRPr="00413EDA">
              <w:rPr>
                <w:sz w:val="24"/>
                <w:szCs w:val="24"/>
              </w:rPr>
              <w:t xml:space="preserve"> </w:t>
            </w:r>
            <w:r w:rsidR="00BF0BF7">
              <w:rPr>
                <w:sz w:val="24"/>
                <w:szCs w:val="24"/>
              </w:rPr>
              <w:t>горячего тела</w:t>
            </w:r>
            <w:r w:rsidRPr="00413EDA">
              <w:rPr>
                <w:sz w:val="24"/>
                <w:szCs w:val="24"/>
              </w:rPr>
              <w:t>[Дж/кг·</w:t>
            </w:r>
            <w:r w:rsidRPr="00413EDA">
              <w:rPr>
                <w:sz w:val="24"/>
                <w:szCs w:val="24"/>
                <w:vertAlign w:val="superscript"/>
              </w:rPr>
              <w:t>0</w:t>
            </w:r>
            <w:r w:rsidRPr="00413EDA">
              <w:rPr>
                <w:sz w:val="24"/>
                <w:szCs w:val="24"/>
              </w:rPr>
              <w:t>С]</w:t>
            </w:r>
          </w:p>
          <w:p w:rsidR="00FC640E" w:rsidRPr="00413EDA" w:rsidRDefault="00FC640E" w:rsidP="00FC640E">
            <w:pPr>
              <w:pStyle w:val="TableParagraph"/>
              <w:spacing w:before="5" w:line="237" w:lineRule="auto"/>
              <w:ind w:left="108"/>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1</w:t>
            </w:r>
            <w:r w:rsidRPr="00413EDA">
              <w:rPr>
                <w:color w:val="FF0000"/>
                <w:sz w:val="24"/>
                <w:szCs w:val="24"/>
              </w:rPr>
              <w:t>-</w:t>
            </w:r>
            <w:r w:rsidRPr="00413EDA">
              <w:rPr>
                <w:color w:val="FF0000"/>
                <w:spacing w:val="-15"/>
                <w:sz w:val="24"/>
                <w:szCs w:val="24"/>
              </w:rPr>
              <w:t xml:space="preserve"> </w:t>
            </w:r>
            <w:r w:rsidR="00BF0BF7">
              <w:rPr>
                <w:position w:val="2"/>
                <w:sz w:val="24"/>
                <w:szCs w:val="24"/>
                <w:lang w:val="ru-RU"/>
              </w:rPr>
              <w:t>начальная температура</w:t>
            </w:r>
            <w:r w:rsidR="00BF0BF7" w:rsidRPr="00413EDA">
              <w:rPr>
                <w:sz w:val="24"/>
                <w:szCs w:val="24"/>
              </w:rPr>
              <w:t xml:space="preserve"> </w:t>
            </w:r>
            <w:r w:rsidR="00BF0BF7">
              <w:rPr>
                <w:sz w:val="24"/>
                <w:szCs w:val="24"/>
              </w:rPr>
              <w:t>горячего тела</w:t>
            </w:r>
            <w:r w:rsidRPr="00413EDA">
              <w:rPr>
                <w:sz w:val="24"/>
                <w:szCs w:val="24"/>
              </w:rPr>
              <w:t xml:space="preserve"> [</w:t>
            </w:r>
            <w:r w:rsidRPr="00413EDA">
              <w:rPr>
                <w:sz w:val="24"/>
                <w:szCs w:val="24"/>
                <w:vertAlign w:val="superscript"/>
              </w:rPr>
              <w:t>0</w:t>
            </w:r>
            <w:r w:rsidRPr="00413EDA">
              <w:rPr>
                <w:sz w:val="24"/>
                <w:szCs w:val="24"/>
              </w:rPr>
              <w:t>С]</w:t>
            </w:r>
          </w:p>
          <w:p w:rsidR="00FC640E" w:rsidRPr="00413EDA" w:rsidRDefault="00FC640E" w:rsidP="00FC640E">
            <w:pPr>
              <w:pStyle w:val="TableParagraph"/>
              <w:spacing w:before="3" w:line="281" w:lineRule="exact"/>
              <w:ind w:left="108"/>
              <w:rPr>
                <w:sz w:val="24"/>
                <w:szCs w:val="24"/>
              </w:rPr>
            </w:pPr>
            <w:r w:rsidRPr="00413EDA">
              <w:rPr>
                <w:rFonts w:ascii="Cambria Math" w:eastAsia="Cambria Math" w:hAnsi="Cambria Math"/>
                <w:color w:val="FF0000"/>
                <w:sz w:val="24"/>
                <w:szCs w:val="24"/>
              </w:rPr>
              <w:t>𝑚</w:t>
            </w:r>
            <w:r w:rsidRPr="00413EDA">
              <w:rPr>
                <w:rFonts w:ascii="Cambria Math" w:eastAsia="Cambria Math" w:hAnsi="Cambria Math"/>
                <w:color w:val="FF0000"/>
                <w:sz w:val="24"/>
                <w:szCs w:val="24"/>
                <w:vertAlign w:val="subscript"/>
              </w:rPr>
              <w:t>2</w:t>
            </w:r>
            <w:r w:rsidRPr="00413EDA">
              <w:rPr>
                <w:i/>
                <w:color w:val="FF0000"/>
                <w:sz w:val="24"/>
                <w:szCs w:val="24"/>
              </w:rPr>
              <w:t>-</w:t>
            </w:r>
            <w:r w:rsidRPr="00413EDA">
              <w:rPr>
                <w:i/>
                <w:color w:val="FF0000"/>
                <w:spacing w:val="1"/>
                <w:sz w:val="24"/>
                <w:szCs w:val="24"/>
              </w:rPr>
              <w:t xml:space="preserve"> </w:t>
            </w:r>
            <w:r w:rsidR="003C22DB" w:rsidRPr="00413EDA">
              <w:rPr>
                <w:sz w:val="24"/>
                <w:szCs w:val="24"/>
              </w:rPr>
              <w:t>масса</w:t>
            </w:r>
            <w:r w:rsidR="003C22DB">
              <w:rPr>
                <w:sz w:val="24"/>
                <w:szCs w:val="24"/>
              </w:rPr>
              <w:t xml:space="preserve"> холодного тела</w:t>
            </w:r>
            <w:r w:rsidR="003C22DB" w:rsidRPr="00413EDA">
              <w:rPr>
                <w:spacing w:val="2"/>
                <w:sz w:val="24"/>
                <w:szCs w:val="24"/>
              </w:rPr>
              <w:t xml:space="preserve"> </w:t>
            </w:r>
            <w:r w:rsidRPr="00413EDA">
              <w:rPr>
                <w:spacing w:val="-4"/>
                <w:sz w:val="24"/>
                <w:szCs w:val="24"/>
              </w:rPr>
              <w:t>[кг]</w:t>
            </w:r>
          </w:p>
          <w:p w:rsidR="00FC640E" w:rsidRPr="00413EDA" w:rsidRDefault="00FC640E" w:rsidP="00FC640E">
            <w:pPr>
              <w:pStyle w:val="TableParagraph"/>
              <w:ind w:left="108"/>
              <w:rPr>
                <w:sz w:val="24"/>
                <w:szCs w:val="24"/>
              </w:rPr>
            </w:pPr>
            <w:r w:rsidRPr="00413EDA">
              <w:rPr>
                <w:rFonts w:ascii="Cambria Math" w:eastAsia="Cambria Math" w:hAnsi="Cambria Math"/>
                <w:color w:val="FF0000"/>
                <w:sz w:val="24"/>
                <w:szCs w:val="24"/>
              </w:rPr>
              <w:t>𝑐</w:t>
            </w:r>
            <w:r w:rsidRPr="00413EDA">
              <w:rPr>
                <w:rFonts w:ascii="Cambria Math" w:eastAsia="Cambria Math" w:hAnsi="Cambria Math"/>
                <w:color w:val="FF0000"/>
                <w:sz w:val="24"/>
                <w:szCs w:val="24"/>
                <w:vertAlign w:val="subscript"/>
              </w:rPr>
              <w:t>2</w:t>
            </w:r>
            <w:r w:rsidRPr="00413EDA">
              <w:rPr>
                <w:color w:val="FF0000"/>
                <w:sz w:val="24"/>
                <w:szCs w:val="24"/>
              </w:rPr>
              <w:t xml:space="preserve">- </w:t>
            </w:r>
            <w:r w:rsidR="003C22DB">
              <w:rPr>
                <w:sz w:val="24"/>
                <w:szCs w:val="24"/>
                <w:lang w:val="ru-RU"/>
              </w:rPr>
              <w:t>удельная теплоемкость</w:t>
            </w:r>
            <w:r w:rsidR="003C22DB" w:rsidRPr="00413EDA">
              <w:rPr>
                <w:sz w:val="24"/>
                <w:szCs w:val="24"/>
              </w:rPr>
              <w:t xml:space="preserve"> </w:t>
            </w:r>
            <w:r w:rsidR="003C22DB">
              <w:rPr>
                <w:sz w:val="24"/>
                <w:szCs w:val="24"/>
              </w:rPr>
              <w:t>холодного тела</w:t>
            </w:r>
            <w:r w:rsidR="003C22DB" w:rsidRPr="00413EDA">
              <w:rPr>
                <w:sz w:val="24"/>
                <w:szCs w:val="24"/>
              </w:rPr>
              <w:t xml:space="preserve"> </w:t>
            </w:r>
            <w:r w:rsidRPr="00413EDA">
              <w:rPr>
                <w:sz w:val="24"/>
                <w:szCs w:val="24"/>
              </w:rPr>
              <w:t>[Дж/кг·</w:t>
            </w:r>
            <w:r w:rsidRPr="00413EDA">
              <w:rPr>
                <w:sz w:val="24"/>
                <w:szCs w:val="24"/>
                <w:vertAlign w:val="superscript"/>
              </w:rPr>
              <w:t>0</w:t>
            </w:r>
            <w:r w:rsidRPr="00413EDA">
              <w:rPr>
                <w:sz w:val="24"/>
                <w:szCs w:val="24"/>
              </w:rPr>
              <w:t>С]</w:t>
            </w:r>
          </w:p>
          <w:p w:rsidR="00FC640E" w:rsidRPr="00413EDA" w:rsidRDefault="00FC640E" w:rsidP="00FC640E">
            <w:pPr>
              <w:pStyle w:val="TableParagraph"/>
              <w:spacing w:before="4" w:line="237" w:lineRule="auto"/>
              <w:ind w:left="108"/>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2</w:t>
            </w:r>
            <w:r w:rsidRPr="00413EDA">
              <w:rPr>
                <w:color w:val="FF0000"/>
                <w:sz w:val="24"/>
                <w:szCs w:val="24"/>
              </w:rPr>
              <w:t>-</w:t>
            </w:r>
            <w:r w:rsidRPr="00413EDA">
              <w:rPr>
                <w:color w:val="FF0000"/>
                <w:spacing w:val="-15"/>
                <w:sz w:val="24"/>
                <w:szCs w:val="24"/>
              </w:rPr>
              <w:t xml:space="preserve"> </w:t>
            </w:r>
            <w:r w:rsidR="003C22DB">
              <w:rPr>
                <w:position w:val="2"/>
                <w:sz w:val="24"/>
                <w:szCs w:val="24"/>
                <w:lang w:val="ru-RU"/>
              </w:rPr>
              <w:t>начальная температура</w:t>
            </w:r>
            <w:r w:rsidR="003C22DB" w:rsidRPr="00413EDA">
              <w:rPr>
                <w:sz w:val="24"/>
                <w:szCs w:val="24"/>
              </w:rPr>
              <w:t xml:space="preserve"> </w:t>
            </w:r>
            <w:r w:rsidR="003C22DB">
              <w:rPr>
                <w:sz w:val="24"/>
                <w:szCs w:val="24"/>
              </w:rPr>
              <w:t>холодного тела</w:t>
            </w:r>
            <w:r w:rsidR="003C22DB" w:rsidRPr="00413EDA">
              <w:rPr>
                <w:sz w:val="24"/>
                <w:szCs w:val="24"/>
              </w:rPr>
              <w:t xml:space="preserve"> </w:t>
            </w:r>
            <w:r w:rsidRPr="00413EDA">
              <w:rPr>
                <w:sz w:val="24"/>
                <w:szCs w:val="24"/>
              </w:rPr>
              <w:t>[</w:t>
            </w:r>
            <w:r w:rsidRPr="00413EDA">
              <w:rPr>
                <w:sz w:val="24"/>
                <w:szCs w:val="24"/>
                <w:vertAlign w:val="superscript"/>
              </w:rPr>
              <w:t>0</w:t>
            </w:r>
            <w:r w:rsidRPr="00413EDA">
              <w:rPr>
                <w:sz w:val="24"/>
                <w:szCs w:val="24"/>
              </w:rPr>
              <w:t>С]</w:t>
            </w:r>
          </w:p>
          <w:p w:rsidR="00FC640E" w:rsidRPr="00413EDA" w:rsidRDefault="00FC640E" w:rsidP="003C22DB">
            <w:pPr>
              <w:pStyle w:val="TableParagraph"/>
              <w:spacing w:before="4"/>
              <w:ind w:left="108"/>
              <w:rPr>
                <w:sz w:val="24"/>
                <w:szCs w:val="24"/>
              </w:rPr>
            </w:pPr>
            <w:r w:rsidRPr="00413EDA">
              <w:rPr>
                <w:rFonts w:ascii="Cambria Math" w:eastAsia="Cambria Math" w:hAnsi="Cambria Math"/>
                <w:color w:val="FF0000"/>
                <w:sz w:val="24"/>
                <w:szCs w:val="24"/>
              </w:rPr>
              <w:t>𝑇</w:t>
            </w:r>
            <w:r w:rsidRPr="00413EDA">
              <w:rPr>
                <w:rFonts w:ascii="Cambria Math" w:eastAsia="Cambria Math" w:hAnsi="Cambria Math"/>
                <w:color w:val="FF0000"/>
                <w:sz w:val="24"/>
                <w:szCs w:val="24"/>
                <w:vertAlign w:val="subscript"/>
              </w:rPr>
              <w:t>соң</w:t>
            </w:r>
            <w:r w:rsidRPr="00413EDA">
              <w:rPr>
                <w:rFonts w:ascii="Cambria Math" w:eastAsia="Cambria Math" w:hAnsi="Cambria Math"/>
                <w:color w:val="FF0000"/>
                <w:spacing w:val="2"/>
                <w:sz w:val="24"/>
                <w:szCs w:val="24"/>
              </w:rPr>
              <w:t xml:space="preserve"> </w:t>
            </w:r>
            <w:r w:rsidR="003C22DB">
              <w:rPr>
                <w:color w:val="FF0000"/>
                <w:sz w:val="24"/>
                <w:szCs w:val="24"/>
              </w:rPr>
              <w:t>–</w:t>
            </w:r>
            <w:r w:rsidRPr="00413EDA">
              <w:rPr>
                <w:color w:val="FF0000"/>
                <w:spacing w:val="-7"/>
                <w:sz w:val="24"/>
                <w:szCs w:val="24"/>
              </w:rPr>
              <w:t xml:space="preserve"> </w:t>
            </w:r>
            <w:r w:rsidR="003C22DB" w:rsidRPr="003C22DB">
              <w:rPr>
                <w:spacing w:val="-7"/>
                <w:sz w:val="24"/>
                <w:szCs w:val="24"/>
              </w:rPr>
              <w:t xml:space="preserve">конечная </w:t>
            </w:r>
            <w:r w:rsidRPr="00413EDA">
              <w:rPr>
                <w:sz w:val="24"/>
                <w:szCs w:val="24"/>
              </w:rPr>
              <w:t>температура</w:t>
            </w:r>
            <w:r w:rsidRPr="00413EDA">
              <w:rPr>
                <w:spacing w:val="-7"/>
                <w:sz w:val="24"/>
                <w:szCs w:val="24"/>
              </w:rPr>
              <w:t xml:space="preserve"> </w:t>
            </w:r>
            <w:r w:rsidRPr="00413EDA">
              <w:rPr>
                <w:spacing w:val="-4"/>
                <w:sz w:val="24"/>
                <w:szCs w:val="24"/>
              </w:rPr>
              <w:t>[</w:t>
            </w:r>
            <w:r w:rsidRPr="00413EDA">
              <w:rPr>
                <w:spacing w:val="-4"/>
                <w:sz w:val="24"/>
                <w:szCs w:val="24"/>
                <w:vertAlign w:val="superscript"/>
              </w:rPr>
              <w:t>0</w:t>
            </w:r>
            <w:r w:rsidRPr="00413EDA">
              <w:rPr>
                <w:spacing w:val="-4"/>
                <w:sz w:val="24"/>
                <w:szCs w:val="24"/>
              </w:rPr>
              <w:t>С]</w:t>
            </w:r>
          </w:p>
        </w:tc>
      </w:tr>
    </w:tbl>
    <w:p w:rsidR="00FC640E" w:rsidRPr="00413EDA" w:rsidRDefault="00FC640E" w:rsidP="00FC640E">
      <w:pPr>
        <w:pStyle w:val="TableParagraph"/>
        <w:rPr>
          <w:sz w:val="24"/>
          <w:szCs w:val="24"/>
        </w:rPr>
        <w:sectPr w:rsidR="00FC640E" w:rsidRPr="00413EDA">
          <w:pgSz w:w="11910" w:h="16840"/>
          <w:pgMar w:top="1000" w:right="0" w:bottom="1060" w:left="0" w:header="569" w:footer="565" w:gutter="0"/>
          <w:cols w:space="720"/>
        </w:sectPr>
      </w:pPr>
      <w:bookmarkStart w:id="13" w:name="_GoBack"/>
      <w:bookmarkEnd w:id="13"/>
    </w:p>
    <w:p w:rsidR="00293731" w:rsidRDefault="00F52A49">
      <w:pPr>
        <w:pStyle w:val="a"/>
        <w:numPr>
          <w:ilvl w:val="0"/>
          <w:numId w:val="0"/>
        </w:numPr>
        <w:rPr>
          <w:rFonts w:ascii="Times New Roman" w:hAnsi="Times New Roman" w:cs="Times New Roman"/>
          <w:b/>
          <w:sz w:val="28"/>
          <w:szCs w:val="28"/>
          <w:lang w:val="kk-KZ"/>
        </w:rPr>
      </w:pPr>
      <w:r w:rsidRPr="00F52A49">
        <w:rPr>
          <w:rFonts w:ascii="Times New Roman" w:hAnsi="Times New Roman" w:cs="Times New Roman"/>
          <w:b/>
          <w:sz w:val="28"/>
          <w:szCs w:val="28"/>
          <w:lang w:val="kk-KZ"/>
        </w:rPr>
        <w:lastRenderedPageBreak/>
        <w:t>Примеры решения задач</w:t>
      </w:r>
    </w:p>
    <w:p w:rsidR="009122E0" w:rsidRDefault="009122E0" w:rsidP="009122E0">
      <w:pPr>
        <w:pStyle w:val="a"/>
        <w:numPr>
          <w:ilvl w:val="0"/>
          <w:numId w:val="0"/>
        </w:num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 </w:t>
      </w:r>
      <w:r w:rsidRPr="009122E0">
        <w:rPr>
          <w:rFonts w:ascii="Times New Roman" w:hAnsi="Times New Roman" w:cs="Times New Roman"/>
          <w:sz w:val="28"/>
          <w:szCs w:val="28"/>
          <w:lang w:val="kk-KZ"/>
        </w:rPr>
        <w:t xml:space="preserve">Какое количество теплоты выделится при полном сгорании </w:t>
      </w:r>
      <w:r w:rsidRPr="009122E0">
        <w:rPr>
          <w:rFonts w:ascii="Times New Roman" w:hAnsi="Times New Roman" w:cs="Times New Roman"/>
          <w:sz w:val="28"/>
          <w:szCs w:val="28"/>
          <w:lang w:val="ru-RU"/>
        </w:rPr>
        <w:t>1</w:t>
      </w:r>
      <w:r w:rsidRPr="009122E0">
        <w:rPr>
          <w:rFonts w:ascii="Times New Roman" w:hAnsi="Times New Roman" w:cs="Times New Roman"/>
          <w:sz w:val="28"/>
          <w:szCs w:val="28"/>
          <w:lang w:val="kk-KZ"/>
        </w:rPr>
        <w:t xml:space="preserve">0 </w:t>
      </w:r>
      <w:r>
        <w:rPr>
          <w:rFonts w:ascii="Times New Roman" w:hAnsi="Times New Roman" w:cs="Times New Roman"/>
          <w:sz w:val="28"/>
          <w:szCs w:val="28"/>
          <w:lang w:val="kk-KZ"/>
        </w:rPr>
        <w:t>кг</w:t>
      </w:r>
      <w:r w:rsidRPr="009122E0">
        <w:rPr>
          <w:rFonts w:ascii="Times New Roman" w:hAnsi="Times New Roman" w:cs="Times New Roman"/>
          <w:sz w:val="28"/>
          <w:szCs w:val="28"/>
          <w:lang w:val="kk-KZ"/>
        </w:rPr>
        <w:t xml:space="preserve"> древесины? (Удельная теплота </w:t>
      </w:r>
      <w:r>
        <w:rPr>
          <w:rFonts w:ascii="Times New Roman" w:hAnsi="Times New Roman" w:cs="Times New Roman"/>
          <w:sz w:val="28"/>
          <w:szCs w:val="28"/>
          <w:lang w:val="kk-KZ"/>
        </w:rPr>
        <w:t>горения сухой сухой древесины 1*10</w:t>
      </w:r>
      <w:r>
        <w:rPr>
          <w:rFonts w:ascii="Times New Roman" w:hAnsi="Times New Roman" w:cs="Times New Roman"/>
          <w:sz w:val="28"/>
          <w:szCs w:val="28"/>
          <w:vertAlign w:val="superscript"/>
          <w:lang w:val="kk-KZ"/>
        </w:rPr>
        <w:t>7</w:t>
      </w:r>
      <w:r w:rsidRPr="009122E0">
        <w:rPr>
          <w:rFonts w:ascii="Times New Roman" w:hAnsi="Times New Roman" w:cs="Times New Roman"/>
          <w:sz w:val="28"/>
          <w:szCs w:val="28"/>
          <w:lang w:val="kk-KZ"/>
        </w:rPr>
        <w:t xml:space="preserve"> Дж/кг)</w:t>
      </w:r>
    </w:p>
    <w:p w:rsidR="009122E0" w:rsidRPr="000E39B8" w:rsidRDefault="009122E0" w:rsidP="009122E0">
      <w:pPr>
        <w:pStyle w:val="a"/>
        <w:numPr>
          <w:ilvl w:val="0"/>
          <w:numId w:val="0"/>
        </w:numPr>
        <w:jc w:val="both"/>
        <w:rPr>
          <w:rFonts w:ascii="Times New Roman" w:hAnsi="Times New Roman" w:cs="Times New Roman"/>
          <w:b/>
          <w:sz w:val="28"/>
          <w:szCs w:val="28"/>
          <w:lang w:val="ru-RU"/>
        </w:rPr>
      </w:pPr>
      <w:r w:rsidRPr="00E33A13">
        <w:rPr>
          <w:rFonts w:ascii="Times New Roman" w:hAnsi="Times New Roman" w:cs="Times New Roman"/>
          <w:b/>
          <w:sz w:val="28"/>
          <w:szCs w:val="28"/>
        </w:rPr>
        <w:t>A</w:t>
      </w:r>
      <w:r w:rsidRPr="000E39B8">
        <w:rPr>
          <w:rFonts w:ascii="Times New Roman" w:hAnsi="Times New Roman" w:cs="Times New Roman"/>
          <w:b/>
          <w:sz w:val="28"/>
          <w:szCs w:val="28"/>
          <w:lang w:val="ru-RU"/>
        </w:rPr>
        <w:t>)</w:t>
      </w:r>
      <m:oMath>
        <m:r>
          <m:rPr>
            <m:sty m:val="bi"/>
          </m:rPr>
          <w:rPr>
            <w:rFonts w:ascii="Cambria Math" w:hAnsi="Cambria Math" w:cs="Times New Roman"/>
            <w:sz w:val="28"/>
            <w:szCs w:val="28"/>
            <w:lang w:val="ru-RU"/>
          </w:rPr>
          <m:t xml:space="preserve"> </m:t>
        </m:r>
        <m:r>
          <m:rPr>
            <m:sty m:val="bi"/>
          </m:rPr>
          <w:rPr>
            <w:rFonts w:ascii="Cambria Math" w:hAnsi="Cambria Math" w:cs="Times New Roman"/>
            <w:sz w:val="28"/>
            <w:szCs w:val="28"/>
          </w:rPr>
          <m:t>10</m:t>
        </m:r>
        <m:r>
          <m:rPr>
            <m:sty m:val="bi"/>
          </m:rPr>
          <w:rPr>
            <w:rFonts w:ascii="Cambria Math" w:hAnsi="Cambria Math" w:cs="Times New Roman"/>
            <w:sz w:val="28"/>
            <w:szCs w:val="28"/>
            <w:lang w:val="ru-RU"/>
          </w:rPr>
          <m:t>∙</m:t>
        </m:r>
        <m:sSup>
          <m:sSupPr>
            <m:ctrlPr>
              <w:rPr>
                <w:rFonts w:ascii="Cambria Math" w:hAnsi="Cambria Math" w:cs="Times New Roman"/>
                <w:b/>
                <w:i/>
                <w:sz w:val="28"/>
                <w:szCs w:val="28"/>
                <w:lang w:val="ru-RU"/>
              </w:rPr>
            </m:ctrlPr>
          </m:sSupPr>
          <m:e>
            <m:r>
              <m:rPr>
                <m:sty m:val="bi"/>
              </m:rPr>
              <w:rPr>
                <w:rFonts w:ascii="Cambria Math" w:hAnsi="Cambria Math" w:cs="Times New Roman"/>
                <w:sz w:val="28"/>
                <w:szCs w:val="28"/>
              </w:rPr>
              <m:t>10</m:t>
            </m:r>
          </m:e>
          <m:sup>
            <m:r>
              <m:rPr>
                <m:sty m:val="bi"/>
              </m:rPr>
              <w:rPr>
                <w:rFonts w:ascii="Cambria Math" w:hAnsi="Cambria Math" w:cs="Times New Roman"/>
                <w:sz w:val="28"/>
                <w:szCs w:val="28"/>
              </w:rPr>
              <m:t>7</m:t>
            </m:r>
          </m:sup>
        </m:sSup>
      </m:oMath>
      <w:r w:rsidR="00E33A13" w:rsidRPr="00E33A13">
        <w:rPr>
          <w:rFonts w:ascii="Times New Roman" w:hAnsi="Times New Roman" w:cs="Times New Roman"/>
          <w:b/>
          <w:sz w:val="28"/>
          <w:szCs w:val="28"/>
          <w:lang w:val="ru-RU"/>
        </w:rPr>
        <w:t>Дж</w:t>
      </w:r>
    </w:p>
    <w:p w:rsidR="009122E0" w:rsidRPr="000E39B8" w:rsidRDefault="009122E0" w:rsidP="009122E0">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B</w:t>
      </w:r>
      <w:r w:rsidRPr="000E39B8">
        <w:rPr>
          <w:rFonts w:ascii="Times New Roman" w:hAnsi="Times New Roman" w:cs="Times New Roman"/>
          <w:sz w:val="28"/>
          <w:szCs w:val="28"/>
          <w:lang w:val="ru-RU"/>
        </w:rPr>
        <w:t>)</w:t>
      </w:r>
      <m:oMath>
        <m:r>
          <w:rPr>
            <w:rFonts w:ascii="Cambria Math" w:hAnsi="Cambria Math" w:cs="Times New Roman"/>
            <w:sz w:val="28"/>
            <w:szCs w:val="28"/>
            <w:lang w:val="ru-RU"/>
          </w:rPr>
          <m:t xml:space="preserve"> 2∙</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7</m:t>
            </m:r>
          </m:sup>
        </m:sSup>
      </m:oMath>
      <w:r w:rsidR="00E33A13">
        <w:rPr>
          <w:rFonts w:ascii="Times New Roman" w:hAnsi="Times New Roman" w:cs="Times New Roman"/>
          <w:sz w:val="28"/>
          <w:szCs w:val="28"/>
          <w:lang w:val="ru-RU"/>
        </w:rPr>
        <w:t>Дж</w:t>
      </w:r>
    </w:p>
    <w:p w:rsidR="009122E0" w:rsidRPr="000E39B8" w:rsidRDefault="009122E0" w:rsidP="009122E0">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C</w:t>
      </w:r>
      <w:r w:rsidRPr="000E39B8">
        <w:rPr>
          <w:rFonts w:ascii="Times New Roman" w:hAnsi="Times New Roman" w:cs="Times New Roman"/>
          <w:sz w:val="28"/>
          <w:szCs w:val="28"/>
          <w:lang w:val="ru-RU"/>
        </w:rPr>
        <w:t>)</w:t>
      </w:r>
      <m:oMath>
        <m:r>
          <w:rPr>
            <w:rFonts w:ascii="Cambria Math" w:hAnsi="Cambria Math" w:cs="Times New Roman"/>
            <w:sz w:val="28"/>
            <w:szCs w:val="28"/>
            <w:lang w:val="ru-RU"/>
          </w:rPr>
          <m:t xml:space="preserve"> 5∙</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6</m:t>
            </m:r>
          </m:sup>
        </m:sSup>
      </m:oMath>
      <w:r w:rsidR="00E33A13">
        <w:rPr>
          <w:rFonts w:ascii="Times New Roman" w:hAnsi="Times New Roman" w:cs="Times New Roman"/>
          <w:sz w:val="28"/>
          <w:szCs w:val="28"/>
          <w:lang w:val="ru-RU"/>
        </w:rPr>
        <w:t>Дж</w:t>
      </w:r>
    </w:p>
    <w:p w:rsidR="009122E0" w:rsidRPr="000E39B8" w:rsidRDefault="009122E0" w:rsidP="009122E0">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D</w:t>
      </w:r>
      <w:r w:rsidRPr="000E39B8">
        <w:rPr>
          <w:rFonts w:ascii="Times New Roman" w:hAnsi="Times New Roman" w:cs="Times New Roman"/>
          <w:sz w:val="28"/>
          <w:szCs w:val="28"/>
          <w:lang w:val="ru-RU"/>
        </w:rPr>
        <w:t xml:space="preserve">) </w:t>
      </w:r>
      <m:oMath>
        <m:r>
          <w:rPr>
            <w:rFonts w:ascii="Cambria Math" w:hAnsi="Cambria Math" w:cs="Times New Roman"/>
            <w:sz w:val="28"/>
            <w:szCs w:val="28"/>
            <w:lang w:val="ru-RU"/>
          </w:rPr>
          <m:t>10∙</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6</m:t>
            </m:r>
          </m:sup>
        </m:sSup>
      </m:oMath>
      <w:r w:rsidR="00E33A13">
        <w:rPr>
          <w:rFonts w:ascii="Times New Roman" w:hAnsi="Times New Roman" w:cs="Times New Roman"/>
          <w:sz w:val="28"/>
          <w:szCs w:val="28"/>
          <w:lang w:val="ru-RU"/>
        </w:rPr>
        <w:t>Дж</w:t>
      </w:r>
    </w:p>
    <w:p w:rsidR="009122E0" w:rsidRPr="00E33A13" w:rsidRDefault="009122E0" w:rsidP="009122E0">
      <w:pPr>
        <w:pStyle w:val="a"/>
        <w:numPr>
          <w:ilvl w:val="0"/>
          <w:numId w:val="0"/>
        </w:numPr>
        <w:ind w:left="360" w:hanging="360"/>
        <w:rPr>
          <w:rFonts w:ascii="Times New Roman" w:hAnsi="Times New Roman" w:cs="Times New Roman"/>
          <w:sz w:val="28"/>
          <w:szCs w:val="28"/>
          <w:lang w:val="ru-RU"/>
        </w:rPr>
      </w:pPr>
      <w:r w:rsidRPr="009122E0">
        <w:rPr>
          <w:rFonts w:ascii="Times New Roman" w:hAnsi="Times New Roman" w:cs="Times New Roman"/>
          <w:i/>
          <w:sz w:val="28"/>
          <w:szCs w:val="28"/>
          <w:lang w:val="ru-RU"/>
        </w:rPr>
        <w:t>Решение:</w:t>
      </w:r>
      <w:r w:rsidRPr="009122E0">
        <w:rPr>
          <w:rFonts w:ascii="Times New Roman" w:hAnsi="Times New Roman" w:cs="Times New Roman"/>
          <w:sz w:val="28"/>
          <w:szCs w:val="28"/>
          <w:lang w:val="ru-RU"/>
        </w:rPr>
        <w:t xml:space="preserve"> Количество теплоты выделяемое при полном сгорании 10 кг сухой древесины равно:</w:t>
      </w:r>
      <m:oMath>
        <m:r>
          <w:rPr>
            <w:rFonts w:ascii="Cambria Math" w:hAnsi="Cambria Math" w:cs="Times New Roman"/>
            <w:sz w:val="28"/>
            <w:szCs w:val="28"/>
            <w:lang w:val="ru-RU"/>
          </w:rPr>
          <m:t>Q=q∙m=1∙</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7</m:t>
            </m:r>
          </m:sup>
        </m:sSup>
        <m:r>
          <w:rPr>
            <w:rFonts w:ascii="Cambria Math" w:hAnsi="Cambria Math" w:cs="Times New Roman"/>
            <w:sz w:val="28"/>
            <w:szCs w:val="28"/>
            <w:lang w:val="ru-RU"/>
          </w:rPr>
          <m:t>∙10=10∙</m:t>
        </m:r>
        <m:sSup>
          <m:sSupPr>
            <m:ctrlPr>
              <w:rPr>
                <w:rFonts w:ascii="Cambria Math" w:hAnsi="Cambria Math" w:cs="Times New Roman"/>
                <w:i/>
                <w:sz w:val="28"/>
                <w:szCs w:val="28"/>
                <w:lang w:val="ru-RU"/>
              </w:rPr>
            </m:ctrlPr>
          </m:sSupPr>
          <m:e>
            <m:r>
              <w:rPr>
                <w:rFonts w:ascii="Cambria Math" w:hAnsi="Cambria Math" w:cs="Times New Roman"/>
                <w:sz w:val="28"/>
                <w:szCs w:val="28"/>
                <w:lang w:val="ru-RU"/>
              </w:rPr>
              <m:t>10</m:t>
            </m:r>
          </m:e>
          <m:sup>
            <m:r>
              <w:rPr>
                <w:rFonts w:ascii="Cambria Math" w:hAnsi="Cambria Math" w:cs="Times New Roman"/>
                <w:sz w:val="28"/>
                <w:szCs w:val="28"/>
                <w:lang w:val="ru-RU"/>
              </w:rPr>
              <m:t>7</m:t>
            </m:r>
          </m:sup>
        </m:sSup>
      </m:oMath>
      <w:r w:rsidR="00E33A13">
        <w:rPr>
          <w:rFonts w:ascii="Times New Roman" w:hAnsi="Times New Roman" w:cs="Times New Roman"/>
          <w:sz w:val="28"/>
          <w:szCs w:val="28"/>
          <w:lang w:val="ru-RU"/>
        </w:rPr>
        <w:t>Дж</w:t>
      </w:r>
    </w:p>
    <w:p w:rsidR="009122E0" w:rsidRPr="00E33A13" w:rsidRDefault="009122E0" w:rsidP="009122E0">
      <w:pPr>
        <w:pStyle w:val="a"/>
        <w:numPr>
          <w:ilvl w:val="0"/>
          <w:numId w:val="0"/>
        </w:numPr>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 xml:space="preserve">Ответ: </w:t>
      </w:r>
      <w:r w:rsidR="00E33A13">
        <w:rPr>
          <w:rFonts w:ascii="Times New Roman" w:hAnsi="Times New Roman" w:cs="Times New Roman"/>
          <w:sz w:val="28"/>
          <w:szCs w:val="28"/>
          <w:lang w:val="kk-KZ"/>
        </w:rPr>
        <w:t>А</w:t>
      </w:r>
      <w:r w:rsidRPr="00E33A13">
        <w:rPr>
          <w:rFonts w:ascii="Times New Roman" w:hAnsi="Times New Roman" w:cs="Times New Roman"/>
          <w:sz w:val="28"/>
          <w:szCs w:val="28"/>
          <w:lang w:val="ru-RU"/>
        </w:rPr>
        <w:t>.</w:t>
      </w:r>
    </w:p>
    <w:p w:rsidR="00E33A13" w:rsidRDefault="00E33A13" w:rsidP="00E33A13">
      <w:pPr>
        <w:pStyle w:val="a"/>
        <w:numPr>
          <w:ilvl w:val="0"/>
          <w:numId w:val="0"/>
        </w:numPr>
        <w:ind w:left="360" w:hanging="360"/>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 xml:space="preserve">2. Тепловая машина за один цикл выделяет </w:t>
      </w:r>
      <w:r w:rsidR="001974F8">
        <w:rPr>
          <w:rFonts w:ascii="Times New Roman" w:hAnsi="Times New Roman" w:cs="Times New Roman"/>
          <w:sz w:val="28"/>
          <w:szCs w:val="28"/>
          <w:lang w:val="ru-RU"/>
        </w:rPr>
        <w:t>6</w:t>
      </w:r>
      <w:r w:rsidRPr="00E33A13">
        <w:rPr>
          <w:rFonts w:ascii="Times New Roman" w:hAnsi="Times New Roman" w:cs="Times New Roman"/>
          <w:sz w:val="28"/>
          <w:szCs w:val="28"/>
          <w:lang w:val="ru-RU"/>
        </w:rPr>
        <w:t xml:space="preserve">00 Дж тепла и совершает работу </w:t>
      </w:r>
      <w:r w:rsidR="001974F8">
        <w:rPr>
          <w:rFonts w:ascii="Times New Roman" w:hAnsi="Times New Roman" w:cs="Times New Roman"/>
          <w:sz w:val="28"/>
          <w:szCs w:val="28"/>
          <w:lang w:val="ru-RU"/>
        </w:rPr>
        <w:t>8</w:t>
      </w:r>
      <w:r w:rsidRPr="00E33A13">
        <w:rPr>
          <w:rFonts w:ascii="Times New Roman" w:hAnsi="Times New Roman" w:cs="Times New Roman"/>
          <w:sz w:val="28"/>
          <w:szCs w:val="28"/>
          <w:lang w:val="ru-RU"/>
        </w:rPr>
        <w:t xml:space="preserve">00 Дж. </w:t>
      </w:r>
      <w:r>
        <w:rPr>
          <w:rFonts w:ascii="Times New Roman" w:hAnsi="Times New Roman" w:cs="Times New Roman"/>
          <w:sz w:val="28"/>
          <w:szCs w:val="28"/>
          <w:lang w:val="ru-RU"/>
        </w:rPr>
        <w:t>Чему равен КПД тепловой машины?</w:t>
      </w:r>
    </w:p>
    <w:p w:rsidR="00E33A13" w:rsidRPr="00E33A13" w:rsidRDefault="00E33A13" w:rsidP="00E33A13">
      <w:pPr>
        <w:pStyle w:val="a"/>
        <w:numPr>
          <w:ilvl w:val="0"/>
          <w:numId w:val="0"/>
        </w:numPr>
        <w:ind w:left="360" w:hanging="360"/>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А) 100%</w:t>
      </w:r>
    </w:p>
    <w:p w:rsidR="00E33A13" w:rsidRPr="001974F8" w:rsidRDefault="001974F8" w:rsidP="00E33A13">
      <w:pPr>
        <w:pStyle w:val="a"/>
        <w:numPr>
          <w:ilvl w:val="0"/>
          <w:numId w:val="0"/>
        </w:numPr>
        <w:jc w:val="both"/>
        <w:rPr>
          <w:rFonts w:ascii="Times New Roman" w:hAnsi="Times New Roman" w:cs="Times New Roman"/>
          <w:b/>
          <w:sz w:val="28"/>
          <w:szCs w:val="28"/>
          <w:lang w:val="ru-RU"/>
        </w:rPr>
      </w:pPr>
      <w:r w:rsidRPr="001974F8">
        <w:rPr>
          <w:rFonts w:ascii="Times New Roman" w:hAnsi="Times New Roman" w:cs="Times New Roman"/>
          <w:b/>
          <w:sz w:val="28"/>
          <w:szCs w:val="28"/>
        </w:rPr>
        <w:t>B</w:t>
      </w:r>
      <w:r w:rsidR="00E33A13" w:rsidRPr="001974F8">
        <w:rPr>
          <w:rFonts w:ascii="Times New Roman" w:hAnsi="Times New Roman" w:cs="Times New Roman"/>
          <w:b/>
          <w:sz w:val="28"/>
          <w:szCs w:val="28"/>
          <w:lang w:val="ru-RU"/>
        </w:rPr>
        <w:t xml:space="preserve">) </w:t>
      </w:r>
      <w:r w:rsidRPr="000E39B8">
        <w:rPr>
          <w:rFonts w:ascii="Times New Roman" w:hAnsi="Times New Roman" w:cs="Times New Roman"/>
          <w:b/>
          <w:sz w:val="28"/>
          <w:szCs w:val="28"/>
          <w:lang w:val="ru-RU"/>
        </w:rPr>
        <w:t>57</w:t>
      </w:r>
      <w:r w:rsidR="00E33A13" w:rsidRPr="001974F8">
        <w:rPr>
          <w:rFonts w:ascii="Times New Roman" w:hAnsi="Times New Roman" w:cs="Times New Roman"/>
          <w:b/>
          <w:sz w:val="28"/>
          <w:szCs w:val="28"/>
          <w:lang w:val="ru-RU"/>
        </w:rPr>
        <w:t>%</w:t>
      </w:r>
    </w:p>
    <w:p w:rsidR="00E33A13" w:rsidRPr="00E33A13" w:rsidRDefault="001974F8" w:rsidP="00E33A13">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C</w:t>
      </w:r>
      <w:r w:rsidR="00E33A13" w:rsidRPr="00E33A13">
        <w:rPr>
          <w:rFonts w:ascii="Times New Roman" w:hAnsi="Times New Roman" w:cs="Times New Roman"/>
          <w:sz w:val="28"/>
          <w:szCs w:val="28"/>
          <w:lang w:val="ru-RU"/>
        </w:rPr>
        <w:t>) 4</w:t>
      </w:r>
      <w:r w:rsidRPr="000E39B8">
        <w:rPr>
          <w:rFonts w:ascii="Times New Roman" w:hAnsi="Times New Roman" w:cs="Times New Roman"/>
          <w:sz w:val="28"/>
          <w:szCs w:val="28"/>
          <w:lang w:val="ru-RU"/>
        </w:rPr>
        <w:t>3</w:t>
      </w:r>
      <w:r w:rsidR="00E33A13" w:rsidRPr="00E33A13">
        <w:rPr>
          <w:rFonts w:ascii="Times New Roman" w:hAnsi="Times New Roman" w:cs="Times New Roman"/>
          <w:sz w:val="28"/>
          <w:szCs w:val="28"/>
          <w:lang w:val="ru-RU"/>
        </w:rPr>
        <w:t>%</w:t>
      </w:r>
    </w:p>
    <w:p w:rsidR="00E33A13" w:rsidRPr="00E33A13" w:rsidRDefault="001974F8" w:rsidP="00E33A13">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rPr>
        <w:t>D</w:t>
      </w:r>
      <w:r w:rsidR="00E33A13" w:rsidRPr="00E33A13">
        <w:rPr>
          <w:rFonts w:ascii="Times New Roman" w:hAnsi="Times New Roman" w:cs="Times New Roman"/>
          <w:sz w:val="28"/>
          <w:szCs w:val="28"/>
          <w:lang w:val="ru-RU"/>
        </w:rPr>
        <w:t>) 50%</w:t>
      </w:r>
    </w:p>
    <w:p w:rsidR="00E33A13" w:rsidRPr="00E33A13" w:rsidRDefault="00E33A13" w:rsidP="001974F8">
      <w:pPr>
        <w:pStyle w:val="a"/>
        <w:numPr>
          <w:ilvl w:val="0"/>
          <w:numId w:val="0"/>
        </w:numPr>
        <w:ind w:left="360"/>
        <w:jc w:val="both"/>
        <w:rPr>
          <w:rFonts w:ascii="Times New Roman" w:hAnsi="Times New Roman" w:cs="Times New Roman"/>
          <w:sz w:val="28"/>
          <w:szCs w:val="28"/>
          <w:lang w:val="ru-RU"/>
        </w:rPr>
      </w:pPr>
    </w:p>
    <w:p w:rsidR="001974F8" w:rsidRPr="001974F8" w:rsidRDefault="00E33A13" w:rsidP="001974F8">
      <w:pPr>
        <w:pStyle w:val="a"/>
        <w:numPr>
          <w:ilvl w:val="0"/>
          <w:numId w:val="0"/>
        </w:numPr>
        <w:ind w:left="360"/>
        <w:jc w:val="both"/>
        <w:rPr>
          <w:rFonts w:ascii="Times New Roman" w:hAnsi="Times New Roman" w:cs="Times New Roman"/>
          <w:i/>
          <w:sz w:val="28"/>
          <w:szCs w:val="28"/>
          <w:lang w:val="ru-RU"/>
        </w:rPr>
      </w:pPr>
      <w:r w:rsidRPr="000E39B8">
        <w:rPr>
          <w:rFonts w:ascii="Times New Roman" w:hAnsi="Times New Roman" w:cs="Times New Roman"/>
          <w:i/>
          <w:sz w:val="28"/>
          <w:szCs w:val="28"/>
          <w:lang w:val="ru-RU"/>
        </w:rPr>
        <w:t>Решение:</w:t>
      </w:r>
      <w:r w:rsidRPr="00E33A13">
        <w:rPr>
          <w:rFonts w:ascii="Times New Roman" w:hAnsi="Times New Roman" w:cs="Times New Roman"/>
          <w:sz w:val="28"/>
          <w:szCs w:val="28"/>
          <w:lang w:val="ru-RU"/>
        </w:rPr>
        <w:t xml:space="preserve"> КПД тепловой машины: </w:t>
      </w:r>
      <m:oMath>
        <m:r>
          <w:rPr>
            <w:rFonts w:ascii="Cambria Math" w:hAnsi="Cambria Math" w:cs="Times New Roman"/>
            <w:sz w:val="28"/>
            <w:szCs w:val="28"/>
            <w:lang w:val="ru-RU"/>
          </w:rPr>
          <m:t>η=</m:t>
        </m:r>
        <m:f>
          <m:fPr>
            <m:ctrlPr>
              <w:rPr>
                <w:rFonts w:ascii="Cambria Math" w:hAnsi="Cambria Math" w:cs="Times New Roman"/>
                <w:i/>
                <w:sz w:val="28"/>
                <w:szCs w:val="28"/>
                <w:lang w:val="ru-RU"/>
              </w:rPr>
            </m:ctrlPr>
          </m:fPr>
          <m:num>
            <m:r>
              <w:rPr>
                <w:rFonts w:ascii="Cambria Math" w:hAnsi="Cambria Math" w:cs="Times New Roman"/>
                <w:sz w:val="28"/>
                <w:szCs w:val="28"/>
                <w:lang w:val="ru-RU"/>
              </w:rPr>
              <m:t>A</m:t>
            </m:r>
          </m:num>
          <m:den>
            <m:sSub>
              <m:sSubPr>
                <m:ctrlPr>
                  <w:rPr>
                    <w:rFonts w:ascii="Cambria Math" w:hAnsi="Cambria Math" w:cs="Times New Roman"/>
                    <w:i/>
                    <w:sz w:val="28"/>
                    <w:szCs w:val="28"/>
                    <w:lang w:val="ru-RU"/>
                  </w:rPr>
                </m:ctrlPr>
              </m:sSubPr>
              <m:e>
                <m:r>
                  <w:rPr>
                    <w:rFonts w:ascii="Cambria Math" w:hAnsi="Cambria Math" w:cs="Times New Roman"/>
                    <w:sz w:val="28"/>
                    <w:szCs w:val="28"/>
                    <w:lang w:val="ru-RU"/>
                  </w:rPr>
                  <m:t>Q</m:t>
                </m:r>
              </m:e>
              <m:sub>
                <m:r>
                  <w:rPr>
                    <w:rFonts w:ascii="Cambria Math" w:hAnsi="Cambria Math" w:cs="Times New Roman"/>
                    <w:sz w:val="28"/>
                    <w:szCs w:val="28"/>
                    <w:lang w:val="ru-RU"/>
                  </w:rPr>
                  <m:t>1</m:t>
                </m:r>
              </m:sub>
            </m:sSub>
          </m:den>
        </m:f>
        <m:r>
          <w:rPr>
            <w:rFonts w:ascii="Cambria Math" w:hAnsi="Cambria Math" w:cs="Times New Roman"/>
            <w:sz w:val="28"/>
            <w:szCs w:val="28"/>
            <w:lang w:val="ru-RU"/>
          </w:rPr>
          <m:t>100%=</m:t>
        </m:r>
        <m:f>
          <m:fPr>
            <m:ctrlPr>
              <w:rPr>
                <w:rFonts w:ascii="Cambria Math" w:hAnsi="Cambria Math" w:cs="Times New Roman"/>
                <w:i/>
                <w:sz w:val="28"/>
                <w:szCs w:val="28"/>
                <w:lang w:val="ru-RU"/>
              </w:rPr>
            </m:ctrlPr>
          </m:fPr>
          <m:num>
            <m:r>
              <w:rPr>
                <w:rFonts w:ascii="Cambria Math" w:hAnsi="Cambria Math" w:cs="Times New Roman"/>
                <w:sz w:val="28"/>
                <w:szCs w:val="28"/>
                <w:lang w:val="ru-RU"/>
              </w:rPr>
              <m:t>800</m:t>
            </m:r>
          </m:num>
          <m:den>
            <m:r>
              <w:rPr>
                <w:rFonts w:ascii="Cambria Math" w:hAnsi="Cambria Math" w:cs="Times New Roman"/>
                <w:sz w:val="28"/>
                <w:szCs w:val="28"/>
                <w:lang w:val="ru-RU"/>
              </w:rPr>
              <m:t>800+600</m:t>
            </m:r>
          </m:den>
        </m:f>
        <m:r>
          <w:rPr>
            <w:rFonts w:ascii="Cambria Math" w:hAnsi="Cambria Math" w:cs="Times New Roman"/>
            <w:sz w:val="28"/>
            <w:szCs w:val="28"/>
            <w:lang w:val="ru-RU"/>
          </w:rPr>
          <m:t>=57%</m:t>
        </m:r>
      </m:oMath>
    </w:p>
    <w:p w:rsidR="009122E0" w:rsidRPr="00E33A13" w:rsidRDefault="00E33A13" w:rsidP="00E33A13">
      <w:pPr>
        <w:pStyle w:val="a"/>
        <w:numPr>
          <w:ilvl w:val="0"/>
          <w:numId w:val="0"/>
        </w:numPr>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Ответ В.</w:t>
      </w:r>
    </w:p>
    <w:p w:rsidR="00211DCD" w:rsidRPr="00211DCD" w:rsidRDefault="00211DCD" w:rsidP="00600714">
      <w:pPr>
        <w:pStyle w:val="a"/>
        <w:numPr>
          <w:ilvl w:val="0"/>
          <w:numId w:val="0"/>
        </w:numPr>
        <w:tabs>
          <w:tab w:val="clear" w:pos="360"/>
        </w:tabs>
        <w:jc w:val="both"/>
        <w:rPr>
          <w:rFonts w:ascii="Times New Roman" w:hAnsi="Times New Roman" w:cs="Times New Roman"/>
          <w:sz w:val="28"/>
          <w:szCs w:val="28"/>
          <w:lang w:val="ru-RU"/>
        </w:rPr>
      </w:pPr>
      <w:r w:rsidRPr="00211DCD">
        <w:rPr>
          <w:rFonts w:ascii="Times New Roman" w:hAnsi="Times New Roman" w:cs="Times New Roman"/>
          <w:sz w:val="28"/>
          <w:szCs w:val="28"/>
          <w:lang w:val="ru-RU"/>
        </w:rPr>
        <w:t xml:space="preserve">3. Тепловая машина за один цикл поглощает </w:t>
      </w:r>
      <w:r w:rsidR="000E39B8">
        <w:rPr>
          <w:rFonts w:ascii="Times New Roman" w:hAnsi="Times New Roman" w:cs="Times New Roman"/>
          <w:sz w:val="28"/>
          <w:szCs w:val="28"/>
          <w:lang w:val="ru-RU"/>
        </w:rPr>
        <w:t>2</w:t>
      </w:r>
      <w:r w:rsidRPr="00211DCD">
        <w:rPr>
          <w:rFonts w:ascii="Times New Roman" w:hAnsi="Times New Roman" w:cs="Times New Roman"/>
          <w:sz w:val="28"/>
          <w:szCs w:val="28"/>
          <w:lang w:val="ru-RU"/>
        </w:rPr>
        <w:t xml:space="preserve"> кДж тепла и совершает работу </w:t>
      </w:r>
      <w:r w:rsidR="000E39B8">
        <w:rPr>
          <w:rFonts w:ascii="Times New Roman" w:hAnsi="Times New Roman" w:cs="Times New Roman"/>
          <w:sz w:val="28"/>
          <w:szCs w:val="28"/>
          <w:lang w:val="ru-RU"/>
        </w:rPr>
        <w:t>9</w:t>
      </w:r>
      <w:r w:rsidRPr="00211DCD">
        <w:rPr>
          <w:rFonts w:ascii="Times New Roman" w:hAnsi="Times New Roman" w:cs="Times New Roman"/>
          <w:sz w:val="28"/>
          <w:szCs w:val="28"/>
          <w:lang w:val="ru-RU"/>
        </w:rPr>
        <w:t>00 Дж. Какое количество теплоты выделяет данная машина за один цикл?</w:t>
      </w:r>
    </w:p>
    <w:p w:rsidR="009122E0" w:rsidRPr="000E39B8" w:rsidRDefault="009122E0" w:rsidP="00600714">
      <w:pPr>
        <w:pStyle w:val="a"/>
        <w:numPr>
          <w:ilvl w:val="0"/>
          <w:numId w:val="0"/>
        </w:numPr>
        <w:spacing w:after="0"/>
        <w:ind w:left="360" w:hanging="360"/>
        <w:jc w:val="both"/>
        <w:rPr>
          <w:rFonts w:ascii="Times New Roman" w:hAnsi="Times New Roman" w:cs="Times New Roman"/>
          <w:sz w:val="28"/>
          <w:szCs w:val="28"/>
          <w:lang w:val="ru-RU"/>
        </w:rPr>
      </w:pPr>
      <w:r>
        <w:rPr>
          <w:rFonts w:ascii="Times New Roman" w:hAnsi="Times New Roman" w:cs="Times New Roman"/>
          <w:sz w:val="28"/>
          <w:szCs w:val="28"/>
        </w:rPr>
        <w:t>A</w:t>
      </w:r>
      <w:r w:rsidRPr="000E39B8">
        <w:rPr>
          <w:rFonts w:ascii="Times New Roman" w:hAnsi="Times New Roman" w:cs="Times New Roman"/>
          <w:sz w:val="28"/>
          <w:szCs w:val="28"/>
          <w:lang w:val="ru-RU"/>
        </w:rPr>
        <w:t>)</w:t>
      </w:r>
      <w:r w:rsidR="00600714" w:rsidRPr="000E39B8">
        <w:rPr>
          <w:rFonts w:ascii="Times New Roman" w:hAnsi="Times New Roman" w:cs="Times New Roman"/>
          <w:sz w:val="28"/>
          <w:szCs w:val="28"/>
          <w:lang w:val="ru-RU"/>
        </w:rPr>
        <w:t xml:space="preserve"> 0</w:t>
      </w:r>
    </w:p>
    <w:p w:rsidR="009122E0" w:rsidRPr="000E39B8" w:rsidRDefault="009122E0" w:rsidP="00600714">
      <w:pPr>
        <w:pStyle w:val="a"/>
        <w:numPr>
          <w:ilvl w:val="0"/>
          <w:numId w:val="0"/>
        </w:numPr>
        <w:spacing w:after="0"/>
        <w:jc w:val="both"/>
        <w:rPr>
          <w:rFonts w:ascii="Times New Roman" w:hAnsi="Times New Roman" w:cs="Times New Roman"/>
          <w:sz w:val="28"/>
          <w:szCs w:val="28"/>
          <w:lang w:val="ru-RU"/>
        </w:rPr>
      </w:pPr>
      <w:r>
        <w:rPr>
          <w:rFonts w:ascii="Times New Roman" w:hAnsi="Times New Roman" w:cs="Times New Roman"/>
          <w:sz w:val="28"/>
          <w:szCs w:val="28"/>
        </w:rPr>
        <w:t>B</w:t>
      </w:r>
      <w:r w:rsidRPr="000E39B8">
        <w:rPr>
          <w:rFonts w:ascii="Times New Roman" w:hAnsi="Times New Roman" w:cs="Times New Roman"/>
          <w:sz w:val="28"/>
          <w:szCs w:val="28"/>
          <w:lang w:val="ru-RU"/>
        </w:rPr>
        <w:t>)</w:t>
      </w:r>
      <w:r w:rsidR="00600714" w:rsidRPr="000E39B8">
        <w:rPr>
          <w:rFonts w:ascii="Times New Roman" w:hAnsi="Times New Roman" w:cs="Times New Roman"/>
          <w:sz w:val="28"/>
          <w:szCs w:val="28"/>
          <w:lang w:val="ru-RU"/>
        </w:rPr>
        <w:t xml:space="preserve"> 400 </w:t>
      </w:r>
      <w:r w:rsidR="00600714" w:rsidRPr="00211DCD">
        <w:rPr>
          <w:rFonts w:ascii="Times New Roman" w:hAnsi="Times New Roman" w:cs="Times New Roman"/>
          <w:sz w:val="28"/>
          <w:szCs w:val="28"/>
          <w:lang w:val="ru-RU"/>
        </w:rPr>
        <w:t>Дж</w:t>
      </w:r>
    </w:p>
    <w:p w:rsidR="009122E0" w:rsidRPr="000E39B8" w:rsidRDefault="009122E0" w:rsidP="00600714">
      <w:pPr>
        <w:pStyle w:val="a"/>
        <w:numPr>
          <w:ilvl w:val="0"/>
          <w:numId w:val="0"/>
        </w:numPr>
        <w:spacing w:after="0"/>
        <w:jc w:val="both"/>
        <w:rPr>
          <w:rFonts w:ascii="Times New Roman" w:hAnsi="Times New Roman" w:cs="Times New Roman"/>
          <w:sz w:val="28"/>
          <w:szCs w:val="28"/>
          <w:lang w:val="ru-RU"/>
        </w:rPr>
      </w:pPr>
      <w:r>
        <w:rPr>
          <w:rFonts w:ascii="Times New Roman" w:hAnsi="Times New Roman" w:cs="Times New Roman"/>
          <w:sz w:val="28"/>
          <w:szCs w:val="28"/>
        </w:rPr>
        <w:t>C</w:t>
      </w:r>
      <w:r w:rsidRPr="000E39B8">
        <w:rPr>
          <w:rFonts w:ascii="Times New Roman" w:hAnsi="Times New Roman" w:cs="Times New Roman"/>
          <w:sz w:val="28"/>
          <w:szCs w:val="28"/>
          <w:lang w:val="ru-RU"/>
        </w:rPr>
        <w:t>)</w:t>
      </w:r>
      <w:r w:rsidR="00600714" w:rsidRPr="000E39B8">
        <w:rPr>
          <w:rFonts w:ascii="Times New Roman" w:hAnsi="Times New Roman" w:cs="Times New Roman"/>
          <w:sz w:val="28"/>
          <w:szCs w:val="28"/>
          <w:lang w:val="ru-RU"/>
        </w:rPr>
        <w:t xml:space="preserve"> </w:t>
      </w:r>
      <w:r w:rsidR="000E39B8">
        <w:rPr>
          <w:rFonts w:ascii="Times New Roman" w:hAnsi="Times New Roman" w:cs="Times New Roman"/>
          <w:sz w:val="28"/>
          <w:szCs w:val="28"/>
          <w:lang w:val="ru-RU"/>
        </w:rPr>
        <w:t>898</w:t>
      </w:r>
      <w:r w:rsidR="00600714" w:rsidRPr="000E39B8">
        <w:rPr>
          <w:rFonts w:ascii="Times New Roman" w:hAnsi="Times New Roman" w:cs="Times New Roman"/>
          <w:sz w:val="28"/>
          <w:szCs w:val="28"/>
          <w:lang w:val="ru-RU"/>
        </w:rPr>
        <w:t xml:space="preserve"> </w:t>
      </w:r>
      <w:r w:rsidR="00600714" w:rsidRPr="00211DCD">
        <w:rPr>
          <w:rFonts w:ascii="Times New Roman" w:hAnsi="Times New Roman" w:cs="Times New Roman"/>
          <w:sz w:val="28"/>
          <w:szCs w:val="28"/>
          <w:lang w:val="ru-RU"/>
        </w:rPr>
        <w:t>Дж</w:t>
      </w:r>
    </w:p>
    <w:p w:rsidR="009122E0" w:rsidRPr="000779BF" w:rsidRDefault="009122E0" w:rsidP="00600714">
      <w:pPr>
        <w:pStyle w:val="a"/>
        <w:numPr>
          <w:ilvl w:val="0"/>
          <w:numId w:val="0"/>
        </w:numPr>
        <w:spacing w:after="0"/>
        <w:jc w:val="both"/>
        <w:rPr>
          <w:rFonts w:ascii="Times New Roman" w:hAnsi="Times New Roman" w:cs="Times New Roman"/>
          <w:sz w:val="28"/>
          <w:szCs w:val="28"/>
          <w:lang w:val="ru-RU"/>
        </w:rPr>
      </w:pPr>
      <w:r w:rsidRPr="000779BF">
        <w:rPr>
          <w:rFonts w:ascii="Times New Roman" w:hAnsi="Times New Roman" w:cs="Times New Roman"/>
          <w:sz w:val="28"/>
          <w:szCs w:val="28"/>
        </w:rPr>
        <w:t>D</w:t>
      </w:r>
      <w:r w:rsidRPr="000779BF">
        <w:rPr>
          <w:rFonts w:ascii="Times New Roman" w:hAnsi="Times New Roman" w:cs="Times New Roman"/>
          <w:sz w:val="28"/>
          <w:szCs w:val="28"/>
          <w:lang w:val="ru-RU"/>
        </w:rPr>
        <w:t xml:space="preserve">) </w:t>
      </w:r>
      <w:r w:rsidR="00600714" w:rsidRPr="000779BF">
        <w:rPr>
          <w:rFonts w:ascii="Times New Roman" w:hAnsi="Times New Roman" w:cs="Times New Roman"/>
          <w:sz w:val="28"/>
          <w:szCs w:val="28"/>
          <w:lang w:val="ru-RU"/>
        </w:rPr>
        <w:t>1</w:t>
      </w:r>
      <w:r w:rsidR="000E39B8" w:rsidRPr="000779BF">
        <w:rPr>
          <w:rFonts w:ascii="Times New Roman" w:hAnsi="Times New Roman" w:cs="Times New Roman"/>
          <w:sz w:val="28"/>
          <w:szCs w:val="28"/>
          <w:lang w:val="ru-RU"/>
        </w:rPr>
        <w:t>1</w:t>
      </w:r>
      <w:r w:rsidR="00600714" w:rsidRPr="000779BF">
        <w:rPr>
          <w:rFonts w:ascii="Times New Roman" w:hAnsi="Times New Roman" w:cs="Times New Roman"/>
          <w:sz w:val="28"/>
          <w:szCs w:val="28"/>
          <w:lang w:val="ru-RU"/>
        </w:rPr>
        <w:t>00 Дж</w:t>
      </w:r>
    </w:p>
    <w:p w:rsidR="00600714" w:rsidRDefault="000E39B8" w:rsidP="009122E0">
      <w:pPr>
        <w:pStyle w:val="a"/>
        <w:numPr>
          <w:ilvl w:val="0"/>
          <w:numId w:val="0"/>
        </w:numPr>
        <w:jc w:val="both"/>
        <w:rPr>
          <w:rFonts w:ascii="Times New Roman" w:hAnsi="Times New Roman" w:cs="Times New Roman"/>
          <w:i/>
          <w:sz w:val="28"/>
          <w:szCs w:val="28"/>
          <w:lang w:val="ru-RU"/>
        </w:rPr>
      </w:pPr>
      <w:r w:rsidRPr="000E39B8">
        <w:rPr>
          <w:rFonts w:ascii="Times New Roman" w:hAnsi="Times New Roman" w:cs="Times New Roman"/>
          <w:i/>
          <w:sz w:val="28"/>
          <w:szCs w:val="28"/>
          <w:lang w:val="ru-RU"/>
        </w:rPr>
        <w:t>Решение:</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Q</m:t>
            </m:r>
          </m:e>
          <m:sub>
            <m:r>
              <w:rPr>
                <w:rFonts w:ascii="Cambria Math" w:hAnsi="Cambria Math" w:cs="Times New Roman"/>
                <w:sz w:val="28"/>
                <w:szCs w:val="28"/>
                <w:lang w:val="ru-RU"/>
              </w:rPr>
              <m:t>пот</m:t>
            </m:r>
          </m:sub>
        </m:sSub>
        <m:r>
          <w:rPr>
            <w:rFonts w:ascii="Cambria Math" w:hAnsi="Cambria Math" w:cs="Times New Roman"/>
            <w:sz w:val="28"/>
            <w:szCs w:val="28"/>
            <w:lang w:val="ru-RU"/>
          </w:rPr>
          <m:t>=</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Q</m:t>
            </m:r>
          </m:e>
          <m:sub>
            <m:r>
              <w:rPr>
                <w:rFonts w:ascii="Cambria Math" w:hAnsi="Cambria Math" w:cs="Times New Roman"/>
                <w:sz w:val="28"/>
                <w:szCs w:val="28"/>
                <w:lang w:val="ru-RU"/>
              </w:rPr>
              <m:t>наг</m:t>
            </m:r>
          </m:sub>
        </m:sSub>
        <m:r>
          <w:rPr>
            <w:rFonts w:ascii="Cambria Math" w:hAnsi="Cambria Math" w:cs="Times New Roman"/>
            <w:sz w:val="28"/>
            <w:szCs w:val="28"/>
            <w:lang w:val="ru-RU"/>
          </w:rPr>
          <m:t>-</m:t>
        </m:r>
        <m:sSub>
          <m:sSubPr>
            <m:ctrlPr>
              <w:rPr>
                <w:rFonts w:ascii="Cambria Math" w:hAnsi="Cambria Math" w:cs="Times New Roman"/>
                <w:i/>
                <w:sz w:val="28"/>
                <w:szCs w:val="28"/>
                <w:lang w:val="ru-RU"/>
              </w:rPr>
            </m:ctrlPr>
          </m:sSubPr>
          <m:e>
            <m:r>
              <w:rPr>
                <w:rFonts w:ascii="Cambria Math" w:hAnsi="Cambria Math" w:cs="Times New Roman"/>
                <w:sz w:val="28"/>
                <w:szCs w:val="28"/>
              </w:rPr>
              <m:t>Q</m:t>
            </m:r>
          </m:e>
          <m:sub>
            <m:r>
              <w:rPr>
                <w:rFonts w:ascii="Cambria Math" w:hAnsi="Cambria Math" w:cs="Times New Roman"/>
                <w:sz w:val="28"/>
                <w:szCs w:val="28"/>
                <w:lang w:val="ru-RU"/>
              </w:rPr>
              <m:t>хол</m:t>
            </m:r>
          </m:sub>
        </m:sSub>
        <m:r>
          <w:rPr>
            <w:rFonts w:ascii="Cambria Math" w:hAnsi="Cambria Math" w:cs="Times New Roman"/>
            <w:sz w:val="28"/>
            <w:szCs w:val="28"/>
            <w:lang w:val="ru-RU"/>
          </w:rPr>
          <m:t>=2000-900=1100 Дж</m:t>
        </m:r>
      </m:oMath>
    </w:p>
    <w:p w:rsidR="000779BF" w:rsidRPr="00E33A13" w:rsidRDefault="000779BF" w:rsidP="000779BF">
      <w:pPr>
        <w:pStyle w:val="a"/>
        <w:numPr>
          <w:ilvl w:val="0"/>
          <w:numId w:val="0"/>
        </w:numPr>
        <w:jc w:val="both"/>
        <w:rPr>
          <w:rFonts w:ascii="Times New Roman" w:hAnsi="Times New Roman" w:cs="Times New Roman"/>
          <w:sz w:val="28"/>
          <w:szCs w:val="28"/>
          <w:lang w:val="ru-RU"/>
        </w:rPr>
      </w:pPr>
      <w:r w:rsidRPr="00E33A13">
        <w:rPr>
          <w:rFonts w:ascii="Times New Roman" w:hAnsi="Times New Roman" w:cs="Times New Roman"/>
          <w:sz w:val="28"/>
          <w:szCs w:val="28"/>
          <w:lang w:val="ru-RU"/>
        </w:rPr>
        <w:t xml:space="preserve">Ответ </w:t>
      </w:r>
      <w:r>
        <w:rPr>
          <w:rFonts w:ascii="Times New Roman" w:hAnsi="Times New Roman" w:cs="Times New Roman"/>
          <w:sz w:val="28"/>
          <w:szCs w:val="28"/>
        </w:rPr>
        <w:t>D</w:t>
      </w:r>
      <w:r w:rsidRPr="00E33A13">
        <w:rPr>
          <w:rFonts w:ascii="Times New Roman" w:hAnsi="Times New Roman" w:cs="Times New Roman"/>
          <w:sz w:val="28"/>
          <w:szCs w:val="28"/>
          <w:lang w:val="ru-RU"/>
        </w:rPr>
        <w:t>.</w:t>
      </w:r>
    </w:p>
    <w:p w:rsidR="000779BF" w:rsidRPr="000E39B8" w:rsidRDefault="000779BF" w:rsidP="009122E0">
      <w:pPr>
        <w:pStyle w:val="a"/>
        <w:numPr>
          <w:ilvl w:val="0"/>
          <w:numId w:val="0"/>
        </w:numPr>
        <w:jc w:val="both"/>
        <w:rPr>
          <w:rFonts w:ascii="Times New Roman" w:hAnsi="Times New Roman" w:cs="Times New Roman"/>
          <w:sz w:val="28"/>
          <w:szCs w:val="28"/>
          <w:lang w:val="ru-RU"/>
        </w:rPr>
      </w:pPr>
    </w:p>
    <w:p w:rsidR="000E39B8" w:rsidRPr="000E39B8" w:rsidRDefault="000E39B8" w:rsidP="00860DCC">
      <w:pPr>
        <w:pStyle w:val="a"/>
        <w:numPr>
          <w:ilvl w:val="0"/>
          <w:numId w:val="0"/>
        </w:numPr>
        <w:tabs>
          <w:tab w:val="clear" w:pos="360"/>
        </w:tabs>
        <w:rPr>
          <w:rFonts w:ascii="Times New Roman" w:hAnsi="Times New Roman" w:cs="Times New Roman"/>
          <w:sz w:val="28"/>
          <w:szCs w:val="28"/>
          <w:lang w:val="ru-RU"/>
        </w:rPr>
      </w:pPr>
      <w:r w:rsidRPr="000E39B8">
        <w:rPr>
          <w:rFonts w:ascii="Times New Roman" w:hAnsi="Times New Roman" w:cs="Times New Roman"/>
          <w:sz w:val="28"/>
          <w:szCs w:val="28"/>
          <w:lang w:val="ru-RU"/>
        </w:rPr>
        <w:t xml:space="preserve">4. При постоянных давлениях нагревается </w:t>
      </w:r>
      <w:r w:rsidR="00860DCC">
        <w:rPr>
          <w:rFonts w:ascii="Times New Roman" w:hAnsi="Times New Roman" w:cs="Times New Roman"/>
          <w:sz w:val="28"/>
          <w:szCs w:val="28"/>
          <w:lang w:val="ru-RU"/>
        </w:rPr>
        <w:t>кислород</w:t>
      </w:r>
      <w:r w:rsidRPr="000E39B8">
        <w:rPr>
          <w:rFonts w:ascii="Times New Roman" w:hAnsi="Times New Roman" w:cs="Times New Roman"/>
          <w:sz w:val="28"/>
          <w:szCs w:val="28"/>
          <w:lang w:val="ru-RU"/>
        </w:rPr>
        <w:t xml:space="preserve"> и </w:t>
      </w:r>
      <w:r w:rsidR="00860DCC">
        <w:rPr>
          <w:rFonts w:ascii="Times New Roman" w:hAnsi="Times New Roman" w:cs="Times New Roman"/>
          <w:sz w:val="28"/>
          <w:szCs w:val="28"/>
          <w:lang w:val="ru-RU"/>
        </w:rPr>
        <w:t>азот</w:t>
      </w:r>
      <w:r w:rsidRPr="000E39B8">
        <w:rPr>
          <w:rFonts w:ascii="Times New Roman" w:hAnsi="Times New Roman" w:cs="Times New Roman"/>
          <w:sz w:val="28"/>
          <w:szCs w:val="28"/>
          <w:lang w:val="ru-RU"/>
        </w:rPr>
        <w:t xml:space="preserve"> на </w:t>
      </w:r>
      <w:r>
        <w:rPr>
          <w:rFonts w:ascii="Times New Roman" w:hAnsi="Times New Roman" w:cs="Times New Roman"/>
          <w:sz w:val="28"/>
          <w:szCs w:val="28"/>
          <w:lang w:val="ru-RU"/>
        </w:rPr>
        <w:t>Δ</w:t>
      </w:r>
      <w:r w:rsidRPr="000E39B8">
        <w:rPr>
          <w:rFonts w:ascii="Times New Roman" w:hAnsi="Times New Roman" w:cs="Times New Roman"/>
          <w:sz w:val="28"/>
          <w:szCs w:val="28"/>
          <w:lang w:val="ru-RU"/>
        </w:rPr>
        <w:t>Т</w:t>
      </w:r>
      <w:r>
        <w:rPr>
          <w:rFonts w:ascii="Times New Roman" w:hAnsi="Times New Roman" w:cs="Times New Roman"/>
          <w:sz w:val="28"/>
          <w:szCs w:val="28"/>
          <w:lang w:val="ru-RU"/>
        </w:rPr>
        <w:t>=</w:t>
      </w:r>
      <w:r w:rsidRPr="000E39B8">
        <w:rPr>
          <w:rFonts w:ascii="Times New Roman" w:hAnsi="Times New Roman" w:cs="Times New Roman"/>
          <w:sz w:val="28"/>
          <w:szCs w:val="28"/>
          <w:lang w:val="ru-RU"/>
        </w:rPr>
        <w:t xml:space="preserve"> </w:t>
      </w:r>
      <w:r w:rsidR="00860DCC">
        <w:rPr>
          <w:rFonts w:ascii="Times New Roman" w:hAnsi="Times New Roman" w:cs="Times New Roman"/>
          <w:sz w:val="28"/>
          <w:szCs w:val="28"/>
          <w:lang w:val="ru-RU"/>
        </w:rPr>
        <w:t>10</w:t>
      </w:r>
      <w:r w:rsidRPr="000E39B8">
        <w:rPr>
          <w:rFonts w:ascii="Times New Roman" w:hAnsi="Times New Roman" w:cs="Times New Roman"/>
          <w:sz w:val="28"/>
          <w:szCs w:val="28"/>
          <w:lang w:val="ru-RU"/>
        </w:rPr>
        <w:t xml:space="preserve"> К. Массы газов одинаковы. Какой из газов совершит больше работы?</w:t>
      </w:r>
    </w:p>
    <w:p w:rsidR="000E39B8" w:rsidRPr="00860DCC" w:rsidRDefault="000E39B8" w:rsidP="000E39B8">
      <w:pPr>
        <w:pStyle w:val="a"/>
        <w:numPr>
          <w:ilvl w:val="0"/>
          <w:numId w:val="0"/>
        </w:numPr>
        <w:rPr>
          <w:rFonts w:ascii="Times New Roman" w:hAnsi="Times New Roman" w:cs="Times New Roman"/>
          <w:sz w:val="28"/>
          <w:szCs w:val="28"/>
          <w:lang w:val="ru-RU"/>
        </w:rPr>
      </w:pPr>
      <w:r w:rsidRPr="00860DCC">
        <w:rPr>
          <w:rFonts w:ascii="Times New Roman" w:hAnsi="Times New Roman" w:cs="Times New Roman"/>
          <w:sz w:val="28"/>
          <w:szCs w:val="28"/>
          <w:lang w:val="ru-RU"/>
        </w:rPr>
        <w:t xml:space="preserve">(М </w:t>
      </w:r>
      <w:r w:rsidR="00860DCC" w:rsidRPr="00860DCC">
        <w:rPr>
          <w:rFonts w:ascii="Times New Roman" w:hAnsi="Times New Roman" w:cs="Times New Roman"/>
          <w:sz w:val="28"/>
          <w:szCs w:val="28"/>
          <w:vertAlign w:val="subscript"/>
          <w:lang w:val="ru-RU"/>
        </w:rPr>
        <w:t>кислорода</w:t>
      </w:r>
      <w:r w:rsidRPr="00860DCC">
        <w:rPr>
          <w:rFonts w:ascii="Times New Roman" w:hAnsi="Times New Roman" w:cs="Times New Roman"/>
          <w:sz w:val="28"/>
          <w:szCs w:val="28"/>
          <w:lang w:val="ru-RU"/>
        </w:rPr>
        <w:t xml:space="preserve">= </w:t>
      </w:r>
      <w:r w:rsidR="00860DCC">
        <w:rPr>
          <w:rFonts w:ascii="Times New Roman" w:hAnsi="Times New Roman" w:cs="Times New Roman"/>
          <w:sz w:val="28"/>
          <w:szCs w:val="28"/>
          <w:lang w:val="ru-RU"/>
        </w:rPr>
        <w:t>32</w:t>
      </w:r>
      <w:r w:rsidRPr="00860DCC">
        <w:rPr>
          <w:rFonts w:ascii="Times New Roman" w:hAnsi="Times New Roman" w:cs="Times New Roman"/>
          <w:sz w:val="28"/>
          <w:szCs w:val="28"/>
          <w:lang w:val="ru-RU"/>
        </w:rPr>
        <w:t xml:space="preserve"> г/моль; М </w:t>
      </w:r>
      <w:r w:rsidR="00860DCC" w:rsidRPr="00860DCC">
        <w:rPr>
          <w:rFonts w:ascii="Times New Roman" w:hAnsi="Times New Roman" w:cs="Times New Roman"/>
          <w:sz w:val="28"/>
          <w:szCs w:val="28"/>
          <w:vertAlign w:val="subscript"/>
          <w:lang w:val="ru-RU"/>
        </w:rPr>
        <w:t>азот</w:t>
      </w:r>
      <w:r w:rsidRPr="00860DCC">
        <w:rPr>
          <w:rFonts w:ascii="Times New Roman" w:hAnsi="Times New Roman" w:cs="Times New Roman"/>
          <w:sz w:val="28"/>
          <w:szCs w:val="28"/>
          <w:lang w:val="ru-RU"/>
        </w:rPr>
        <w:t xml:space="preserve"> = 2</w:t>
      </w:r>
      <w:r w:rsidR="00860DCC">
        <w:rPr>
          <w:rFonts w:ascii="Times New Roman" w:hAnsi="Times New Roman" w:cs="Times New Roman"/>
          <w:sz w:val="28"/>
          <w:szCs w:val="28"/>
          <w:lang w:val="ru-RU"/>
        </w:rPr>
        <w:t>8</w:t>
      </w:r>
      <w:r w:rsidRPr="00860DCC">
        <w:rPr>
          <w:rFonts w:ascii="Times New Roman" w:hAnsi="Times New Roman" w:cs="Times New Roman"/>
          <w:sz w:val="28"/>
          <w:szCs w:val="28"/>
          <w:lang w:val="ru-RU"/>
        </w:rPr>
        <w:t xml:space="preserve"> г/моль)</w:t>
      </w:r>
    </w:p>
    <w:p w:rsidR="000E39B8" w:rsidRPr="000C4730" w:rsidRDefault="000E39B8" w:rsidP="000E39B8">
      <w:pPr>
        <w:pStyle w:val="a"/>
        <w:numPr>
          <w:ilvl w:val="0"/>
          <w:numId w:val="0"/>
        </w:numPr>
        <w:rPr>
          <w:rFonts w:ascii="Times New Roman" w:hAnsi="Times New Roman" w:cs="Times New Roman"/>
          <w:sz w:val="28"/>
          <w:szCs w:val="28"/>
          <w:lang w:val="ru-RU"/>
        </w:rPr>
      </w:pPr>
      <w:r w:rsidRPr="000C4730">
        <w:rPr>
          <w:rFonts w:ascii="Times New Roman" w:hAnsi="Times New Roman" w:cs="Times New Roman"/>
          <w:sz w:val="28"/>
          <w:szCs w:val="28"/>
          <w:lang w:val="ru-RU"/>
        </w:rPr>
        <w:t>А) Одинаково</w:t>
      </w:r>
    </w:p>
    <w:p w:rsidR="000E39B8" w:rsidRPr="000C4730" w:rsidRDefault="000E39B8" w:rsidP="000E39B8">
      <w:pPr>
        <w:pStyle w:val="a"/>
        <w:numPr>
          <w:ilvl w:val="0"/>
          <w:numId w:val="0"/>
        </w:numPr>
        <w:rPr>
          <w:rFonts w:ascii="Times New Roman" w:hAnsi="Times New Roman" w:cs="Times New Roman"/>
          <w:sz w:val="28"/>
          <w:szCs w:val="28"/>
          <w:lang w:val="ru-RU"/>
        </w:rPr>
      </w:pPr>
      <w:r w:rsidRPr="000C4730">
        <w:rPr>
          <w:rFonts w:ascii="Times New Roman" w:hAnsi="Times New Roman" w:cs="Times New Roman"/>
          <w:sz w:val="28"/>
          <w:szCs w:val="28"/>
          <w:lang w:val="ru-RU"/>
        </w:rPr>
        <w:lastRenderedPageBreak/>
        <w:t>В) Невозможно определить</w:t>
      </w:r>
    </w:p>
    <w:p w:rsidR="000E39B8" w:rsidRPr="000C4730" w:rsidRDefault="000C4730" w:rsidP="000E39B8">
      <w:pPr>
        <w:pStyle w:val="a"/>
        <w:numPr>
          <w:ilvl w:val="0"/>
          <w:numId w:val="0"/>
        </w:numPr>
        <w:rPr>
          <w:rFonts w:ascii="Times New Roman" w:hAnsi="Times New Roman" w:cs="Times New Roman"/>
          <w:sz w:val="28"/>
          <w:szCs w:val="28"/>
          <w:lang w:val="ru-RU"/>
        </w:rPr>
      </w:pPr>
      <w:r>
        <w:rPr>
          <w:rFonts w:ascii="Times New Roman" w:hAnsi="Times New Roman" w:cs="Times New Roman"/>
          <w:sz w:val="28"/>
          <w:szCs w:val="28"/>
          <w:lang w:val="ru-RU"/>
        </w:rPr>
        <w:t>С</w:t>
      </w:r>
      <w:r w:rsidR="000E39B8" w:rsidRPr="000C4730">
        <w:rPr>
          <w:rFonts w:ascii="Times New Roman" w:hAnsi="Times New Roman" w:cs="Times New Roman"/>
          <w:sz w:val="28"/>
          <w:szCs w:val="28"/>
          <w:lang w:val="ru-RU"/>
        </w:rPr>
        <w:t xml:space="preserve">) </w:t>
      </w:r>
      <w:r>
        <w:rPr>
          <w:rFonts w:ascii="Times New Roman" w:hAnsi="Times New Roman" w:cs="Times New Roman"/>
          <w:sz w:val="28"/>
          <w:szCs w:val="28"/>
          <w:lang w:val="ru-RU"/>
        </w:rPr>
        <w:t>Азот</w:t>
      </w:r>
    </w:p>
    <w:p w:rsidR="000E39B8" w:rsidRPr="000C4730" w:rsidRDefault="000C4730" w:rsidP="000E39B8">
      <w:pPr>
        <w:pStyle w:val="a"/>
        <w:numPr>
          <w:ilvl w:val="0"/>
          <w:numId w:val="0"/>
        </w:numPr>
        <w:rPr>
          <w:rFonts w:ascii="Times New Roman" w:hAnsi="Times New Roman" w:cs="Times New Roman"/>
          <w:sz w:val="28"/>
          <w:szCs w:val="28"/>
          <w:lang w:val="ru-RU"/>
        </w:rPr>
      </w:pPr>
      <w:r>
        <w:rPr>
          <w:rFonts w:ascii="Times New Roman" w:hAnsi="Times New Roman" w:cs="Times New Roman"/>
          <w:sz w:val="28"/>
          <w:szCs w:val="28"/>
        </w:rPr>
        <w:t>D</w:t>
      </w:r>
      <w:r w:rsidR="000E39B8" w:rsidRPr="000C4730">
        <w:rPr>
          <w:rFonts w:ascii="Times New Roman" w:hAnsi="Times New Roman" w:cs="Times New Roman"/>
          <w:sz w:val="28"/>
          <w:szCs w:val="28"/>
          <w:lang w:val="ru-RU"/>
        </w:rPr>
        <w:t xml:space="preserve">) </w:t>
      </w:r>
      <w:r>
        <w:rPr>
          <w:rFonts w:ascii="Times New Roman" w:hAnsi="Times New Roman" w:cs="Times New Roman"/>
          <w:sz w:val="28"/>
          <w:szCs w:val="28"/>
          <w:lang w:val="ru-RU"/>
        </w:rPr>
        <w:t>Кислород</w:t>
      </w:r>
    </w:p>
    <w:p w:rsidR="00860DCC" w:rsidRPr="000C4730" w:rsidRDefault="00860DCC" w:rsidP="000E39B8">
      <w:pPr>
        <w:pStyle w:val="a"/>
        <w:numPr>
          <w:ilvl w:val="0"/>
          <w:numId w:val="0"/>
        </w:numPr>
        <w:rPr>
          <w:rFonts w:ascii="Times New Roman" w:hAnsi="Times New Roman" w:cs="Times New Roman"/>
          <w:sz w:val="28"/>
          <w:szCs w:val="28"/>
          <w:lang w:val="ru-RU"/>
        </w:rPr>
      </w:pPr>
    </w:p>
    <w:p w:rsidR="000C4730" w:rsidRDefault="00860DCC" w:rsidP="000C4730">
      <w:pPr>
        <w:pStyle w:val="a"/>
        <w:numPr>
          <w:ilvl w:val="0"/>
          <w:numId w:val="0"/>
        </w:numPr>
        <w:rPr>
          <w:rFonts w:ascii="Times New Roman" w:hAnsi="Times New Roman" w:cs="Times New Roman"/>
          <w:sz w:val="28"/>
          <w:szCs w:val="28"/>
          <w:lang w:val="ru-RU"/>
        </w:rPr>
      </w:pPr>
      <w:r w:rsidRPr="00860DCC">
        <w:rPr>
          <w:rFonts w:ascii="Times New Roman" w:hAnsi="Times New Roman" w:cs="Times New Roman"/>
          <w:i/>
          <w:sz w:val="28"/>
          <w:szCs w:val="28"/>
          <w:lang w:val="ru-RU"/>
        </w:rPr>
        <w:t>Р</w:t>
      </w:r>
      <w:r w:rsidR="000E39B8" w:rsidRPr="000C4730">
        <w:rPr>
          <w:rFonts w:ascii="Times New Roman" w:hAnsi="Times New Roman" w:cs="Times New Roman"/>
          <w:i/>
          <w:sz w:val="28"/>
          <w:szCs w:val="28"/>
          <w:lang w:val="ru-RU"/>
        </w:rPr>
        <w:t>ешение:</w:t>
      </w:r>
      <m:oMath>
        <m:r>
          <w:rPr>
            <w:rFonts w:ascii="Cambria Math" w:hAnsi="Cambria Math" w:cs="Times New Roman"/>
            <w:sz w:val="28"/>
            <w:szCs w:val="28"/>
            <w:lang w:val="ru-RU"/>
          </w:rPr>
          <m:t>А=</m:t>
        </m:r>
        <m:r>
          <w:rPr>
            <w:rFonts w:ascii="Cambria Math" w:hAnsi="Cambria Math" w:cs="Times New Roman"/>
            <w:sz w:val="28"/>
            <w:szCs w:val="28"/>
          </w:rPr>
          <m:t>p</m:t>
        </m:r>
        <m:r>
          <w:rPr>
            <w:rFonts w:ascii="Cambria Math" w:hAnsi="Cambria Math" w:cs="Times New Roman"/>
            <w:sz w:val="28"/>
            <w:szCs w:val="28"/>
            <w:lang w:val="ru-RU"/>
          </w:rPr>
          <m:t>∙∆</m:t>
        </m:r>
        <m:r>
          <w:rPr>
            <w:rFonts w:ascii="Cambria Math" w:hAnsi="Cambria Math" w:cs="Times New Roman"/>
            <w:sz w:val="28"/>
            <w:szCs w:val="28"/>
          </w:rPr>
          <m:t>V</m:t>
        </m:r>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m</m:t>
            </m:r>
          </m:num>
          <m:den>
            <m:r>
              <w:rPr>
                <w:rFonts w:ascii="Cambria Math" w:hAnsi="Cambria Math" w:cs="Times New Roman"/>
                <w:sz w:val="28"/>
                <w:szCs w:val="28"/>
              </w:rPr>
              <m:t>M</m:t>
            </m:r>
          </m:den>
        </m:f>
        <m:r>
          <w:rPr>
            <w:rFonts w:ascii="Cambria Math" w:hAnsi="Cambria Math" w:cs="Times New Roman"/>
            <w:sz w:val="28"/>
            <w:szCs w:val="28"/>
            <w:lang w:val="ru-RU"/>
          </w:rPr>
          <m:t>∙</m:t>
        </m:r>
        <m:r>
          <w:rPr>
            <w:rFonts w:ascii="Cambria Math" w:hAnsi="Cambria Math" w:cs="Times New Roman"/>
            <w:sz w:val="28"/>
            <w:szCs w:val="28"/>
          </w:rPr>
          <m:t>R</m:t>
        </m:r>
        <m:r>
          <w:rPr>
            <w:rFonts w:ascii="Cambria Math" w:hAnsi="Cambria Math" w:cs="Times New Roman"/>
            <w:sz w:val="28"/>
            <w:szCs w:val="28"/>
            <w:lang w:val="ru-RU"/>
          </w:rPr>
          <m:t>∙∆V</m:t>
        </m:r>
      </m:oMath>
      <w:r w:rsidR="000C4730" w:rsidRPr="000C4730">
        <w:rPr>
          <w:rFonts w:ascii="Times New Roman" w:hAnsi="Times New Roman" w:cs="Times New Roman"/>
          <w:i/>
          <w:sz w:val="28"/>
          <w:szCs w:val="28"/>
          <w:lang w:val="ru-RU"/>
        </w:rPr>
        <w:t xml:space="preserve"> </w:t>
      </w:r>
      <w:r w:rsidR="000C4730">
        <w:rPr>
          <w:rFonts w:ascii="Times New Roman" w:hAnsi="Times New Roman" w:cs="Times New Roman"/>
          <w:sz w:val="28"/>
          <w:szCs w:val="28"/>
          <w:lang w:val="kk-KZ"/>
        </w:rPr>
        <w:t>Отсюда следует ,что работа обратно</w:t>
      </w:r>
      <w:r w:rsidR="00685676">
        <w:rPr>
          <w:rFonts w:ascii="Times New Roman" w:hAnsi="Times New Roman" w:cs="Times New Roman"/>
          <w:sz w:val="28"/>
          <w:szCs w:val="28"/>
          <w:lang w:val="kk-KZ"/>
        </w:rPr>
        <w:t xml:space="preserve"> пропорциональна молярной массе, </w:t>
      </w:r>
      <w:r w:rsidR="00685676" w:rsidRPr="000E39B8">
        <w:rPr>
          <w:rFonts w:ascii="Times New Roman" w:hAnsi="Times New Roman" w:cs="Times New Roman"/>
          <w:sz w:val="28"/>
          <w:szCs w:val="28"/>
          <w:lang w:val="ru-RU"/>
        </w:rPr>
        <w:t>поэтому</w:t>
      </w:r>
      <w:r w:rsidR="000E39B8" w:rsidRPr="000E39B8">
        <w:rPr>
          <w:rFonts w:ascii="Times New Roman" w:hAnsi="Times New Roman" w:cs="Times New Roman"/>
          <w:sz w:val="28"/>
          <w:szCs w:val="28"/>
          <w:lang w:val="ru-RU"/>
        </w:rPr>
        <w:t xml:space="preserve"> </w:t>
      </w:r>
      <w:r w:rsidR="000C4730">
        <w:rPr>
          <w:rFonts w:ascii="Times New Roman" w:hAnsi="Times New Roman" w:cs="Times New Roman"/>
          <w:sz w:val="28"/>
          <w:szCs w:val="28"/>
          <w:lang w:val="ru-RU"/>
        </w:rPr>
        <w:t>азот</w:t>
      </w:r>
      <w:r w:rsidR="000E39B8" w:rsidRPr="000E39B8">
        <w:rPr>
          <w:rFonts w:ascii="Times New Roman" w:hAnsi="Times New Roman" w:cs="Times New Roman"/>
          <w:sz w:val="28"/>
          <w:szCs w:val="28"/>
          <w:lang w:val="ru-RU"/>
        </w:rPr>
        <w:t xml:space="preserve"> совершает больше работы.</w:t>
      </w:r>
    </w:p>
    <w:p w:rsidR="00600714" w:rsidRPr="00685676" w:rsidRDefault="000E39B8" w:rsidP="000C4730">
      <w:pPr>
        <w:pStyle w:val="a"/>
        <w:numPr>
          <w:ilvl w:val="0"/>
          <w:numId w:val="0"/>
        </w:numPr>
        <w:rPr>
          <w:rFonts w:ascii="Times New Roman" w:hAnsi="Times New Roman" w:cs="Times New Roman"/>
          <w:sz w:val="28"/>
          <w:szCs w:val="28"/>
          <w:lang w:val="ru-RU"/>
        </w:rPr>
      </w:pPr>
      <w:r w:rsidRPr="00860DCC">
        <w:rPr>
          <w:rFonts w:ascii="Times New Roman" w:hAnsi="Times New Roman" w:cs="Times New Roman"/>
          <w:sz w:val="28"/>
          <w:szCs w:val="28"/>
          <w:lang w:val="ru-RU"/>
        </w:rPr>
        <w:t>Ответ</w:t>
      </w:r>
      <w:r w:rsidRPr="00685676">
        <w:rPr>
          <w:rFonts w:ascii="Times New Roman" w:hAnsi="Times New Roman" w:cs="Times New Roman"/>
          <w:sz w:val="28"/>
          <w:szCs w:val="28"/>
          <w:lang w:val="ru-RU"/>
        </w:rPr>
        <w:t xml:space="preserve"> </w:t>
      </w:r>
      <w:r w:rsidR="000A271D">
        <w:rPr>
          <w:rFonts w:ascii="Times New Roman" w:hAnsi="Times New Roman" w:cs="Times New Roman"/>
          <w:sz w:val="28"/>
          <w:szCs w:val="28"/>
        </w:rPr>
        <w:t>C</w:t>
      </w:r>
      <w:r w:rsidRPr="00685676">
        <w:rPr>
          <w:rFonts w:ascii="Times New Roman" w:hAnsi="Times New Roman" w:cs="Times New Roman"/>
          <w:sz w:val="28"/>
          <w:szCs w:val="28"/>
          <w:lang w:val="ru-RU"/>
        </w:rPr>
        <w:t>.</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lang w:val="ru-RU"/>
        </w:rPr>
        <w:t>5. Если увеличить давление одноатомного идеального газа в 4 раз</w:t>
      </w:r>
      <w:r>
        <w:rPr>
          <w:rFonts w:ascii="Times New Roman" w:hAnsi="Times New Roman" w:cs="Times New Roman"/>
          <w:sz w:val="28"/>
          <w:szCs w:val="28"/>
          <w:lang w:val="kk-KZ"/>
        </w:rPr>
        <w:t>а</w:t>
      </w:r>
      <w:r w:rsidRPr="00685676">
        <w:rPr>
          <w:rFonts w:ascii="Times New Roman" w:hAnsi="Times New Roman" w:cs="Times New Roman"/>
          <w:sz w:val="28"/>
          <w:szCs w:val="28"/>
          <w:lang w:val="ru-RU"/>
        </w:rPr>
        <w:t>, а объем уменьшить в 2</w:t>
      </w:r>
      <w:r>
        <w:rPr>
          <w:rFonts w:ascii="Times New Roman" w:hAnsi="Times New Roman" w:cs="Times New Roman"/>
          <w:sz w:val="28"/>
          <w:szCs w:val="28"/>
          <w:lang w:val="ru-RU"/>
        </w:rPr>
        <w:t xml:space="preserve"> </w:t>
      </w:r>
      <w:r w:rsidRPr="00685676">
        <w:rPr>
          <w:rFonts w:ascii="Times New Roman" w:hAnsi="Times New Roman" w:cs="Times New Roman"/>
          <w:sz w:val="28"/>
          <w:szCs w:val="28"/>
          <w:lang w:val="ru-RU"/>
        </w:rPr>
        <w:t>раза, то как изменится внутренняя энергия газа?</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 увеличится в </w:t>
      </w:r>
      <w:r w:rsidRPr="00685676">
        <w:rPr>
          <w:rFonts w:ascii="Times New Roman" w:hAnsi="Times New Roman" w:cs="Times New Roman"/>
          <w:sz w:val="28"/>
          <w:szCs w:val="28"/>
          <w:lang w:val="ru-RU"/>
        </w:rPr>
        <w:t>2 раз</w:t>
      </w:r>
      <w:r>
        <w:rPr>
          <w:rFonts w:ascii="Times New Roman" w:hAnsi="Times New Roman" w:cs="Times New Roman"/>
          <w:sz w:val="28"/>
          <w:szCs w:val="28"/>
          <w:lang w:val="ru-RU"/>
        </w:rPr>
        <w:t>а</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lang w:val="ru-RU"/>
        </w:rPr>
        <w:t xml:space="preserve">В) увеличится в </w:t>
      </w:r>
      <w:r>
        <w:rPr>
          <w:rFonts w:ascii="Times New Roman" w:hAnsi="Times New Roman" w:cs="Times New Roman"/>
          <w:sz w:val="28"/>
          <w:szCs w:val="28"/>
          <w:lang w:val="ru-RU"/>
        </w:rPr>
        <w:t>8</w:t>
      </w:r>
      <w:r w:rsidRPr="00685676">
        <w:rPr>
          <w:rFonts w:ascii="Times New Roman" w:hAnsi="Times New Roman" w:cs="Times New Roman"/>
          <w:sz w:val="28"/>
          <w:szCs w:val="28"/>
          <w:lang w:val="ru-RU"/>
        </w:rPr>
        <w:t xml:space="preserve"> раз</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lang w:val="ru-RU"/>
        </w:rPr>
        <w:t>С) увеличится в 4 раза</w:t>
      </w:r>
    </w:p>
    <w:p w:rsidR="00685676" w:rsidRP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rPr>
        <w:t>D</w:t>
      </w:r>
      <w:r>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 xml:space="preserve">уменьшится </w:t>
      </w:r>
      <w:r w:rsidRPr="00685676">
        <w:rPr>
          <w:rFonts w:ascii="Times New Roman" w:hAnsi="Times New Roman" w:cs="Times New Roman"/>
          <w:sz w:val="28"/>
          <w:szCs w:val="28"/>
          <w:lang w:val="ru-RU"/>
        </w:rPr>
        <w:t xml:space="preserve"> в</w:t>
      </w:r>
      <w:proofErr w:type="gramEnd"/>
      <w:r w:rsidRPr="00685676">
        <w:rPr>
          <w:rFonts w:ascii="Times New Roman" w:hAnsi="Times New Roman" w:cs="Times New Roman"/>
          <w:sz w:val="28"/>
          <w:szCs w:val="28"/>
          <w:lang w:val="ru-RU"/>
        </w:rPr>
        <w:t xml:space="preserve"> </w:t>
      </w:r>
      <w:r>
        <w:rPr>
          <w:rFonts w:ascii="Times New Roman" w:hAnsi="Times New Roman" w:cs="Times New Roman"/>
          <w:sz w:val="28"/>
          <w:szCs w:val="28"/>
          <w:lang w:val="ru-RU"/>
        </w:rPr>
        <w:t>8</w:t>
      </w:r>
      <w:r w:rsidRPr="00685676">
        <w:rPr>
          <w:rFonts w:ascii="Times New Roman" w:hAnsi="Times New Roman" w:cs="Times New Roman"/>
          <w:sz w:val="28"/>
          <w:szCs w:val="28"/>
          <w:lang w:val="ru-RU"/>
        </w:rPr>
        <w:t xml:space="preserve"> раз</w:t>
      </w:r>
    </w:p>
    <w:p w:rsidR="00685676" w:rsidRPr="00685676" w:rsidRDefault="00685676" w:rsidP="00685676">
      <w:pPr>
        <w:pStyle w:val="a"/>
        <w:numPr>
          <w:ilvl w:val="0"/>
          <w:numId w:val="0"/>
        </w:numPr>
        <w:jc w:val="both"/>
        <w:rPr>
          <w:rFonts w:ascii="Times New Roman" w:hAnsi="Times New Roman" w:cs="Times New Roman"/>
          <w:sz w:val="28"/>
          <w:szCs w:val="28"/>
          <w:lang w:val="ru-RU"/>
        </w:rPr>
      </w:pPr>
    </w:p>
    <w:p w:rsidR="00685676" w:rsidRPr="00685676" w:rsidRDefault="00685676" w:rsidP="00685676">
      <w:pPr>
        <w:pStyle w:val="a"/>
        <w:numPr>
          <w:ilvl w:val="0"/>
          <w:numId w:val="0"/>
        </w:numPr>
        <w:jc w:val="both"/>
        <w:rPr>
          <w:rFonts w:ascii="Times New Roman" w:hAnsi="Times New Roman" w:cs="Times New Roman"/>
          <w:i/>
          <w:sz w:val="28"/>
          <w:szCs w:val="28"/>
          <w:lang w:val="ru-RU"/>
        </w:rPr>
      </w:pPr>
      <w:r w:rsidRPr="00685676">
        <w:rPr>
          <w:rFonts w:ascii="Times New Roman" w:hAnsi="Times New Roman" w:cs="Times New Roman"/>
          <w:i/>
          <w:sz w:val="28"/>
          <w:szCs w:val="28"/>
          <w:lang w:val="ru-RU"/>
        </w:rPr>
        <w:t>Решение:</w:t>
      </w:r>
      <m:oMath>
        <m:r>
          <w:rPr>
            <w:rFonts w:ascii="Cambria Math" w:hAnsi="Cambria Math" w:cs="Times New Roman"/>
            <w:sz w:val="28"/>
            <w:szCs w:val="28"/>
            <w:lang w:val="ru-RU"/>
          </w:rPr>
          <m:t xml:space="preserve"> ∆U=</m:t>
        </m:r>
        <m:f>
          <m:fPr>
            <m:ctrlPr>
              <w:rPr>
                <w:rFonts w:ascii="Cambria Math" w:hAnsi="Cambria Math" w:cs="Times New Roman"/>
                <w:i/>
                <w:sz w:val="28"/>
                <w:szCs w:val="28"/>
                <w:lang w:val="ru-RU"/>
              </w:rPr>
            </m:ctrlPr>
          </m:fPr>
          <m:num>
            <m:r>
              <w:rPr>
                <w:rFonts w:ascii="Cambria Math" w:hAnsi="Cambria Math" w:cs="Times New Roman"/>
                <w:sz w:val="28"/>
                <w:szCs w:val="28"/>
                <w:lang w:val="ru-RU"/>
              </w:rPr>
              <m:t>3</m:t>
            </m:r>
          </m:num>
          <m:den>
            <m:r>
              <w:rPr>
                <w:rFonts w:ascii="Cambria Math" w:hAnsi="Cambria Math" w:cs="Times New Roman"/>
                <w:sz w:val="28"/>
                <w:szCs w:val="28"/>
                <w:lang w:val="ru-RU"/>
              </w:rPr>
              <m:t>2</m:t>
            </m:r>
          </m:den>
        </m:f>
        <m:r>
          <w:rPr>
            <w:rFonts w:ascii="Cambria Math" w:hAnsi="Cambria Math" w:cs="Times New Roman"/>
            <w:sz w:val="28"/>
            <w:szCs w:val="28"/>
            <w:lang w:val="ru-RU"/>
          </w:rPr>
          <m:t>∙</m:t>
        </m:r>
        <m:r>
          <w:rPr>
            <w:rFonts w:ascii="Cambria Math" w:hAnsi="Cambria Math" w:cs="Times New Roman"/>
            <w:sz w:val="28"/>
            <w:szCs w:val="28"/>
          </w:rPr>
          <m:t>p</m:t>
        </m:r>
        <m:r>
          <w:rPr>
            <w:rFonts w:ascii="Cambria Math" w:hAnsi="Cambria Math" w:cs="Times New Roman"/>
            <w:sz w:val="28"/>
            <w:szCs w:val="28"/>
            <w:lang w:val="ru-RU"/>
          </w:rPr>
          <m:t>∙∆</m:t>
        </m:r>
        <m:r>
          <w:rPr>
            <w:rFonts w:ascii="Cambria Math" w:hAnsi="Cambria Math" w:cs="Times New Roman"/>
            <w:sz w:val="28"/>
            <w:szCs w:val="28"/>
          </w:rPr>
          <m:t>V</m:t>
        </m:r>
      </m:oMath>
    </w:p>
    <w:p w:rsidR="00685676" w:rsidRPr="00685676" w:rsidRDefault="00685676" w:rsidP="00685676">
      <w:pPr>
        <w:pStyle w:val="a"/>
        <w:numPr>
          <w:ilvl w:val="0"/>
          <w:numId w:val="0"/>
        </w:numPr>
        <w:jc w:val="both"/>
        <w:rPr>
          <w:rFonts w:ascii="Times New Roman" w:hAnsi="Times New Roman" w:cs="Times New Roman"/>
          <w:sz w:val="28"/>
          <w:szCs w:val="28"/>
          <w:lang w:val="ru-RU"/>
        </w:rPr>
      </w:pPr>
    </w:p>
    <w:p w:rsidR="00685676" w:rsidRDefault="00685676" w:rsidP="00685676">
      <w:pPr>
        <w:pStyle w:val="a"/>
        <w:numPr>
          <w:ilvl w:val="0"/>
          <w:numId w:val="0"/>
        </w:numPr>
        <w:jc w:val="both"/>
        <w:rPr>
          <w:rFonts w:ascii="Times New Roman" w:hAnsi="Times New Roman" w:cs="Times New Roman"/>
          <w:sz w:val="28"/>
          <w:szCs w:val="28"/>
          <w:lang w:val="ru-RU"/>
        </w:rPr>
      </w:pPr>
      <w:r w:rsidRPr="00685676">
        <w:rPr>
          <w:rFonts w:ascii="Times New Roman" w:hAnsi="Times New Roman" w:cs="Times New Roman"/>
          <w:sz w:val="28"/>
          <w:szCs w:val="28"/>
          <w:lang w:val="ru-RU"/>
        </w:rPr>
        <w:t xml:space="preserve">если р увеличится в </w:t>
      </w:r>
      <w:r>
        <w:rPr>
          <w:rFonts w:ascii="Times New Roman" w:hAnsi="Times New Roman" w:cs="Times New Roman"/>
          <w:sz w:val="28"/>
          <w:szCs w:val="28"/>
          <w:lang w:val="ru-RU"/>
        </w:rPr>
        <w:t>4</w:t>
      </w:r>
      <w:r w:rsidRPr="00685676">
        <w:rPr>
          <w:rFonts w:ascii="Times New Roman" w:hAnsi="Times New Roman" w:cs="Times New Roman"/>
          <w:sz w:val="28"/>
          <w:szCs w:val="28"/>
          <w:lang w:val="ru-RU"/>
        </w:rPr>
        <w:t xml:space="preserve"> раз</w:t>
      </w:r>
      <w:r>
        <w:rPr>
          <w:rFonts w:ascii="Times New Roman" w:hAnsi="Times New Roman" w:cs="Times New Roman"/>
          <w:sz w:val="28"/>
          <w:szCs w:val="28"/>
          <w:lang w:val="ru-RU"/>
        </w:rPr>
        <w:t>а</w:t>
      </w:r>
      <w:r w:rsidRPr="00685676">
        <w:rPr>
          <w:rFonts w:ascii="Times New Roman" w:hAnsi="Times New Roman" w:cs="Times New Roman"/>
          <w:sz w:val="28"/>
          <w:szCs w:val="28"/>
          <w:lang w:val="ru-RU"/>
        </w:rPr>
        <w:t xml:space="preserve">, а </w:t>
      </w:r>
      <w:r>
        <w:rPr>
          <w:rFonts w:ascii="Times New Roman" w:hAnsi="Times New Roman" w:cs="Times New Roman"/>
          <w:sz w:val="28"/>
          <w:szCs w:val="28"/>
        </w:rPr>
        <w:t>V</w:t>
      </w:r>
      <w:r w:rsidRPr="00685676">
        <w:rPr>
          <w:rFonts w:ascii="Times New Roman" w:hAnsi="Times New Roman" w:cs="Times New Roman"/>
          <w:sz w:val="28"/>
          <w:szCs w:val="28"/>
          <w:lang w:val="ru-RU"/>
        </w:rPr>
        <w:t xml:space="preserve"> уменьшится в 2</w:t>
      </w:r>
      <w:r>
        <w:rPr>
          <w:rFonts w:ascii="Times New Roman" w:hAnsi="Times New Roman" w:cs="Times New Roman"/>
          <w:sz w:val="28"/>
          <w:szCs w:val="28"/>
          <w:lang w:val="ru-RU"/>
        </w:rPr>
        <w:t xml:space="preserve"> </w:t>
      </w:r>
      <w:r>
        <w:rPr>
          <w:rFonts w:ascii="Times New Roman" w:hAnsi="Times New Roman" w:cs="Times New Roman"/>
          <w:sz w:val="28"/>
          <w:szCs w:val="28"/>
          <w:lang w:val="kk-KZ"/>
        </w:rPr>
        <w:t>раза</w:t>
      </w:r>
      <w:r w:rsidRPr="00685676">
        <w:rPr>
          <w:rFonts w:ascii="Times New Roman" w:hAnsi="Times New Roman" w:cs="Times New Roman"/>
          <w:sz w:val="28"/>
          <w:szCs w:val="28"/>
          <w:lang w:val="ru-RU"/>
        </w:rPr>
        <w:t xml:space="preserve"> тогда внутренняя энергия увеличится в</w:t>
      </w:r>
      <w:r>
        <w:rPr>
          <w:rFonts w:ascii="Times New Roman" w:hAnsi="Times New Roman" w:cs="Times New Roman"/>
          <w:sz w:val="28"/>
          <w:szCs w:val="28"/>
          <w:lang w:val="ru-RU"/>
        </w:rPr>
        <w:t xml:space="preserve"> 2 раза </w:t>
      </w:r>
    </w:p>
    <w:p w:rsidR="00685676" w:rsidRPr="007F3720" w:rsidRDefault="00685676" w:rsidP="00685676">
      <w:pPr>
        <w:pStyle w:val="a"/>
        <w:numPr>
          <w:ilvl w:val="0"/>
          <w:numId w:val="0"/>
        </w:numPr>
        <w:rPr>
          <w:rFonts w:ascii="Times New Roman" w:hAnsi="Times New Roman" w:cs="Times New Roman"/>
          <w:sz w:val="28"/>
          <w:szCs w:val="28"/>
          <w:lang w:val="ru-RU"/>
        </w:rPr>
      </w:pPr>
      <w:r w:rsidRPr="00860DCC">
        <w:rPr>
          <w:rFonts w:ascii="Times New Roman" w:hAnsi="Times New Roman" w:cs="Times New Roman"/>
          <w:sz w:val="28"/>
          <w:szCs w:val="28"/>
          <w:lang w:val="ru-RU"/>
        </w:rPr>
        <w:t>Ответ</w:t>
      </w:r>
      <w:r w:rsidRPr="007F3720">
        <w:rPr>
          <w:rFonts w:ascii="Times New Roman" w:hAnsi="Times New Roman" w:cs="Times New Roman"/>
          <w:sz w:val="28"/>
          <w:szCs w:val="28"/>
          <w:lang w:val="ru-RU"/>
        </w:rPr>
        <w:t xml:space="preserve"> </w:t>
      </w:r>
      <w:r>
        <w:rPr>
          <w:rFonts w:ascii="Times New Roman" w:hAnsi="Times New Roman" w:cs="Times New Roman"/>
          <w:sz w:val="28"/>
          <w:szCs w:val="28"/>
          <w:lang w:val="ru-RU"/>
        </w:rPr>
        <w:t>А</w:t>
      </w:r>
      <w:r w:rsidRPr="007F3720">
        <w:rPr>
          <w:rFonts w:ascii="Times New Roman" w:hAnsi="Times New Roman" w:cs="Times New Roman"/>
          <w:sz w:val="28"/>
          <w:szCs w:val="28"/>
          <w:lang w:val="ru-RU"/>
        </w:rPr>
        <w:t>.</w:t>
      </w:r>
    </w:p>
    <w:p w:rsidR="00685676" w:rsidRPr="007F3720" w:rsidRDefault="00685676" w:rsidP="00685676">
      <w:pPr>
        <w:pStyle w:val="a"/>
        <w:numPr>
          <w:ilvl w:val="0"/>
          <w:numId w:val="0"/>
        </w:numPr>
        <w:jc w:val="both"/>
        <w:rPr>
          <w:rFonts w:ascii="Times New Roman" w:hAnsi="Times New Roman" w:cs="Times New Roman"/>
          <w:sz w:val="28"/>
          <w:szCs w:val="28"/>
          <w:lang w:val="ru-RU"/>
        </w:rPr>
      </w:pPr>
    </w:p>
    <w:p w:rsidR="00E27CEB" w:rsidRPr="00B923FF" w:rsidRDefault="00685676" w:rsidP="00E27CEB">
      <w:pPr>
        <w:pStyle w:val="a"/>
        <w:numPr>
          <w:ilvl w:val="0"/>
          <w:numId w:val="0"/>
        </w:numPr>
        <w:jc w:val="both"/>
        <w:rPr>
          <w:sz w:val="24"/>
          <w:szCs w:val="24"/>
          <w:lang w:val="kk-KZ"/>
        </w:rPr>
      </w:pPr>
      <w:r w:rsidRPr="007F3720">
        <w:rPr>
          <w:rFonts w:ascii="Times New Roman" w:hAnsi="Times New Roman" w:cs="Times New Roman"/>
          <w:sz w:val="28"/>
          <w:szCs w:val="28"/>
          <w:lang w:val="ru-RU"/>
        </w:rPr>
        <w:t xml:space="preserve"> </w:t>
      </w:r>
    </w:p>
    <w:p w:rsidR="00293731" w:rsidRPr="009122E0" w:rsidRDefault="00D17F0F" w:rsidP="00E33A13">
      <w:pPr>
        <w:pStyle w:val="a"/>
        <w:numPr>
          <w:ilvl w:val="0"/>
          <w:numId w:val="0"/>
        </w:numPr>
        <w:jc w:val="both"/>
        <w:rPr>
          <w:rFonts w:ascii="Times New Roman" w:hAnsi="Times New Roman" w:cs="Times New Roman"/>
          <w:sz w:val="28"/>
          <w:szCs w:val="28"/>
          <w:lang w:val="kk-KZ"/>
        </w:rPr>
      </w:pPr>
      <w:r w:rsidRPr="00B923FF">
        <w:rPr>
          <w:sz w:val="24"/>
          <w:szCs w:val="24"/>
          <w:lang w:val="kk-KZ"/>
        </w:rPr>
        <w:br w:type="page"/>
      </w:r>
    </w:p>
    <w:p w:rsidR="00293731" w:rsidRPr="008248B4" w:rsidRDefault="00D17F0F">
      <w:pPr>
        <w:jc w:val="center"/>
        <w:rPr>
          <w:lang w:val="ru-RU"/>
        </w:rPr>
      </w:pPr>
      <w:r w:rsidRPr="008248B4">
        <w:rPr>
          <w:rFonts w:ascii="Times New Roman" w:eastAsia="SimSun" w:hAnsi="Times New Roman" w:cs="Times New Roman"/>
          <w:b/>
          <w:bCs/>
          <w:i/>
          <w:iCs/>
          <w:color w:val="000000"/>
          <w:sz w:val="28"/>
          <w:szCs w:val="28"/>
          <w:lang w:val="ru-RU" w:eastAsia="zh-CN" w:bidi="ar"/>
        </w:rPr>
        <w:lastRenderedPageBreak/>
        <w:t xml:space="preserve">Инструкция: </w:t>
      </w:r>
      <w:r w:rsidRPr="008248B4">
        <w:rPr>
          <w:rFonts w:ascii="Times New Roman" w:eastAsia="SimSun" w:hAnsi="Times New Roman" w:cs="Times New Roman"/>
          <w:i/>
          <w:iCs/>
          <w:color w:val="000000"/>
          <w:sz w:val="28"/>
          <w:szCs w:val="28"/>
          <w:lang w:val="ru-RU" w:eastAsia="zh-CN" w:bidi="ar"/>
        </w:rPr>
        <w:t>Вам предлагаются задания с одним правильным ответом из четырех предложенных.</w:t>
      </w:r>
    </w:p>
    <w:p w:rsidR="00293731" w:rsidRPr="008248B4" w:rsidRDefault="00293731">
      <w:pPr>
        <w:pStyle w:val="a"/>
        <w:numPr>
          <w:ilvl w:val="0"/>
          <w:numId w:val="0"/>
        </w:numPr>
        <w:rPr>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1. Что изучает термодинамика?</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Законы механического движения</w:t>
      </w:r>
    </w:p>
    <w:p w:rsidR="00293731" w:rsidRPr="00E27CEB" w:rsidRDefault="00D17F0F" w:rsidP="00E27CEB">
      <w:pPr>
        <w:pStyle w:val="a0"/>
        <w:numPr>
          <w:ilvl w:val="0"/>
          <w:numId w:val="0"/>
        </w:numPr>
        <w:spacing w:after="0" w:line="240" w:lineRule="auto"/>
        <w:rPr>
          <w:rFonts w:ascii="Times New Roman" w:hAnsi="Times New Roman" w:cs="Times New Roman"/>
          <w:b/>
          <w:sz w:val="28"/>
          <w:szCs w:val="28"/>
          <w:lang w:val="ru-RU"/>
        </w:rPr>
      </w:pPr>
      <w:r w:rsidRPr="00E27CEB">
        <w:rPr>
          <w:rFonts w:ascii="Times New Roman" w:hAnsi="Times New Roman" w:cs="Times New Roman"/>
          <w:b/>
          <w:sz w:val="28"/>
          <w:szCs w:val="28"/>
        </w:rPr>
        <w:t>B</w:t>
      </w:r>
      <w:r w:rsidRPr="00E27CEB">
        <w:rPr>
          <w:rFonts w:ascii="Times New Roman" w:hAnsi="Times New Roman" w:cs="Times New Roman"/>
          <w:b/>
          <w:sz w:val="28"/>
          <w:szCs w:val="28"/>
          <w:lang w:val="ru-RU"/>
        </w:rPr>
        <w:t>) Свойства и превращения тепла и работы</w:t>
      </w:r>
    </w:p>
    <w:p w:rsidR="00293731" w:rsidRPr="00E27CEB" w:rsidRDefault="00D17F0F">
      <w:pPr>
        <w:pStyle w:val="a0"/>
        <w:numPr>
          <w:ilvl w:val="0"/>
          <w:numId w:val="0"/>
        </w:numPr>
        <w:rPr>
          <w:rFonts w:ascii="Times New Roman" w:hAnsi="Times New Roman" w:cs="Times New Roman"/>
          <w:sz w:val="28"/>
          <w:szCs w:val="28"/>
          <w:lang w:val="ru-RU"/>
        </w:rPr>
      </w:pPr>
      <w:r w:rsidRPr="00E27CEB">
        <w:rPr>
          <w:rFonts w:ascii="Times New Roman" w:hAnsi="Times New Roman" w:cs="Times New Roman"/>
          <w:sz w:val="28"/>
          <w:szCs w:val="28"/>
        </w:rPr>
        <w:t>C</w:t>
      </w:r>
      <w:r w:rsidRPr="00E27CEB">
        <w:rPr>
          <w:rFonts w:ascii="Times New Roman" w:hAnsi="Times New Roman" w:cs="Times New Roman"/>
          <w:sz w:val="28"/>
          <w:szCs w:val="28"/>
          <w:lang w:val="ru-RU"/>
        </w:rPr>
        <w:t>) Распространение звука</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Электрические явления</w:t>
      </w:r>
    </w:p>
    <w:p w:rsidR="00E27CEB" w:rsidRDefault="00E27CEB" w:rsidP="00E27CEB">
      <w:pPr>
        <w:pStyle w:val="a"/>
        <w:numPr>
          <w:ilvl w:val="0"/>
          <w:numId w:val="0"/>
        </w:num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2. Основной единицей температуры в СИ является: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Градус Цельсия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Градус Фаренгейта</w:t>
      </w:r>
    </w:p>
    <w:p w:rsidR="00293731" w:rsidRPr="00E27CEB" w:rsidRDefault="00D17F0F" w:rsidP="00E27CEB">
      <w:pPr>
        <w:pStyle w:val="a0"/>
        <w:numPr>
          <w:ilvl w:val="0"/>
          <w:numId w:val="0"/>
        </w:numPr>
        <w:spacing w:after="0" w:line="240" w:lineRule="auto"/>
        <w:rPr>
          <w:rFonts w:ascii="Times New Roman" w:hAnsi="Times New Roman" w:cs="Times New Roman"/>
          <w:b/>
          <w:sz w:val="28"/>
          <w:szCs w:val="28"/>
          <w:lang w:val="ru-RU"/>
        </w:rPr>
      </w:pPr>
      <w:r w:rsidRPr="00E27CEB">
        <w:rPr>
          <w:rFonts w:ascii="Times New Roman" w:hAnsi="Times New Roman" w:cs="Times New Roman"/>
          <w:b/>
          <w:sz w:val="28"/>
          <w:szCs w:val="28"/>
        </w:rPr>
        <w:t>C</w:t>
      </w:r>
      <w:r w:rsidRPr="00E27CEB">
        <w:rPr>
          <w:rFonts w:ascii="Times New Roman" w:hAnsi="Times New Roman" w:cs="Times New Roman"/>
          <w:b/>
          <w:sz w:val="28"/>
          <w:szCs w:val="28"/>
          <w:lang w:val="ru-RU"/>
        </w:rPr>
        <w:t>) Кельвин</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Джоуль</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3. Внутренняя энергия тела — это:</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Энергия движения тела как целого</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Энергия взаимодействия с внешними телами</w:t>
      </w:r>
    </w:p>
    <w:p w:rsidR="00293731" w:rsidRPr="00E27CEB" w:rsidRDefault="00D17F0F" w:rsidP="00E27CEB">
      <w:pPr>
        <w:pStyle w:val="a0"/>
        <w:numPr>
          <w:ilvl w:val="0"/>
          <w:numId w:val="0"/>
        </w:numPr>
        <w:spacing w:after="0" w:line="240" w:lineRule="auto"/>
        <w:rPr>
          <w:rFonts w:ascii="Times New Roman" w:hAnsi="Times New Roman" w:cs="Times New Roman"/>
          <w:b/>
          <w:sz w:val="28"/>
          <w:szCs w:val="28"/>
          <w:lang w:val="ru-RU"/>
        </w:rPr>
      </w:pPr>
      <w:r w:rsidRPr="00E27CEB">
        <w:rPr>
          <w:rFonts w:ascii="Times New Roman" w:hAnsi="Times New Roman" w:cs="Times New Roman"/>
          <w:b/>
          <w:sz w:val="28"/>
          <w:szCs w:val="28"/>
        </w:rPr>
        <w:t>C</w:t>
      </w:r>
      <w:r w:rsidRPr="00E27CEB">
        <w:rPr>
          <w:rFonts w:ascii="Times New Roman" w:hAnsi="Times New Roman" w:cs="Times New Roman"/>
          <w:b/>
          <w:sz w:val="28"/>
          <w:szCs w:val="28"/>
          <w:lang w:val="ru-RU"/>
        </w:rPr>
        <w:t>) Сумма кинетической и потенциальной энергии молекул</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Энергия электромагнитного поля</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4. Первый закон термодинамики выражает закон:</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Сохранения массы</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Сохранения импульса</w:t>
      </w:r>
    </w:p>
    <w:p w:rsidR="00293731" w:rsidRPr="00E27CEB" w:rsidRDefault="00D17F0F" w:rsidP="00E27CEB">
      <w:pPr>
        <w:pStyle w:val="a0"/>
        <w:numPr>
          <w:ilvl w:val="0"/>
          <w:numId w:val="0"/>
        </w:numPr>
        <w:spacing w:after="0" w:line="240" w:lineRule="auto"/>
        <w:rPr>
          <w:rFonts w:ascii="Times New Roman" w:hAnsi="Times New Roman" w:cs="Times New Roman"/>
          <w:b/>
          <w:sz w:val="28"/>
          <w:szCs w:val="28"/>
          <w:lang w:val="ru-RU"/>
        </w:rPr>
      </w:pPr>
      <w:r w:rsidRPr="00E27CEB">
        <w:rPr>
          <w:rFonts w:ascii="Times New Roman" w:hAnsi="Times New Roman" w:cs="Times New Roman"/>
          <w:b/>
          <w:sz w:val="28"/>
          <w:szCs w:val="28"/>
        </w:rPr>
        <w:t>C</w:t>
      </w:r>
      <w:r w:rsidRPr="00E27CEB">
        <w:rPr>
          <w:rFonts w:ascii="Times New Roman" w:hAnsi="Times New Roman" w:cs="Times New Roman"/>
          <w:b/>
          <w:sz w:val="28"/>
          <w:szCs w:val="28"/>
          <w:lang w:val="ru-RU"/>
        </w:rPr>
        <w:t>) Сохранения и превращения энергии</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Гравитации</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5. Работа газа при расширении вычисляется как:</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A) A = F·s</w:t>
      </w:r>
    </w:p>
    <w:p w:rsidR="00293731" w:rsidRPr="007425AB" w:rsidRDefault="00D17F0F" w:rsidP="00E27CEB">
      <w:pPr>
        <w:pStyle w:val="a0"/>
        <w:numPr>
          <w:ilvl w:val="0"/>
          <w:numId w:val="0"/>
        </w:numPr>
        <w:spacing w:after="0" w:line="240" w:lineRule="auto"/>
        <w:rPr>
          <w:rFonts w:ascii="Times New Roman" w:hAnsi="Times New Roman" w:cs="Times New Roman"/>
          <w:b/>
          <w:sz w:val="28"/>
          <w:szCs w:val="28"/>
        </w:rPr>
      </w:pPr>
      <w:r w:rsidRPr="007425AB">
        <w:rPr>
          <w:rFonts w:ascii="Times New Roman" w:hAnsi="Times New Roman" w:cs="Times New Roman"/>
          <w:b/>
          <w:sz w:val="28"/>
          <w:szCs w:val="28"/>
        </w:rPr>
        <w:t xml:space="preserve">B) A = </w:t>
      </w:r>
      <w:proofErr w:type="spellStart"/>
      <w:r w:rsidR="007425AB" w:rsidRPr="007425AB">
        <w:rPr>
          <w:rFonts w:ascii="Times New Roman" w:hAnsi="Times New Roman" w:cs="Times New Roman"/>
          <w:b/>
          <w:sz w:val="28"/>
          <w:szCs w:val="28"/>
        </w:rPr>
        <w:t>p</w:t>
      </w:r>
      <w:r w:rsidRPr="007425AB">
        <w:rPr>
          <w:rFonts w:ascii="Times New Roman" w:hAnsi="Times New Roman" w:cs="Times New Roman"/>
          <w:b/>
          <w:sz w:val="28"/>
          <w:szCs w:val="28"/>
        </w:rPr>
        <w:t>·ΔV</w:t>
      </w:r>
      <w:proofErr w:type="spellEnd"/>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 xml:space="preserve">C) A = </w:t>
      </w:r>
      <w:proofErr w:type="spellStart"/>
      <w:r w:rsidRPr="00E27CEB">
        <w:rPr>
          <w:rFonts w:ascii="Times New Roman" w:hAnsi="Times New Roman" w:cs="Times New Roman"/>
          <w:sz w:val="28"/>
          <w:szCs w:val="28"/>
        </w:rPr>
        <w:t>mgh</w:t>
      </w:r>
      <w:proofErr w:type="spellEnd"/>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 xml:space="preserve"> = </w:t>
      </w:r>
      <w:r w:rsidRPr="00E27CEB">
        <w:rPr>
          <w:rFonts w:ascii="Times New Roman" w:hAnsi="Times New Roman" w:cs="Times New Roman"/>
          <w:sz w:val="28"/>
          <w:szCs w:val="28"/>
        </w:rPr>
        <w:t>U</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I</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t</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6. Если температура тела повышается, его внутренняя энергия: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Уменьшается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Не изменяется</w:t>
      </w:r>
    </w:p>
    <w:p w:rsidR="00293731" w:rsidRPr="00176EDB" w:rsidRDefault="00D17F0F" w:rsidP="00E27CEB">
      <w:pPr>
        <w:pStyle w:val="a0"/>
        <w:numPr>
          <w:ilvl w:val="0"/>
          <w:numId w:val="0"/>
        </w:numPr>
        <w:spacing w:after="0" w:line="240" w:lineRule="auto"/>
        <w:rPr>
          <w:rFonts w:ascii="Times New Roman" w:hAnsi="Times New Roman" w:cs="Times New Roman"/>
          <w:b/>
          <w:sz w:val="28"/>
          <w:szCs w:val="28"/>
          <w:lang w:val="ru-RU"/>
        </w:rPr>
      </w:pPr>
      <w:r w:rsidRPr="00176EDB">
        <w:rPr>
          <w:rFonts w:ascii="Times New Roman" w:hAnsi="Times New Roman" w:cs="Times New Roman"/>
          <w:b/>
          <w:sz w:val="28"/>
          <w:szCs w:val="28"/>
        </w:rPr>
        <w:t>C</w:t>
      </w:r>
      <w:r w:rsidRPr="00176EDB">
        <w:rPr>
          <w:rFonts w:ascii="Times New Roman" w:hAnsi="Times New Roman" w:cs="Times New Roman"/>
          <w:b/>
          <w:sz w:val="28"/>
          <w:szCs w:val="28"/>
          <w:lang w:val="ru-RU"/>
        </w:rPr>
        <w:t>) Увеличивается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Становится отрицательной</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lastRenderedPageBreak/>
        <w:t>7. Какой процесс происходит при постоянной температуре?</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Изохорный</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Изобарный</w:t>
      </w:r>
    </w:p>
    <w:p w:rsidR="00293731" w:rsidRPr="00176EDB" w:rsidRDefault="00D17F0F" w:rsidP="00E27CEB">
      <w:pPr>
        <w:pStyle w:val="a0"/>
        <w:numPr>
          <w:ilvl w:val="0"/>
          <w:numId w:val="0"/>
        </w:numPr>
        <w:spacing w:after="0" w:line="240" w:lineRule="auto"/>
        <w:rPr>
          <w:rFonts w:ascii="Times New Roman" w:hAnsi="Times New Roman" w:cs="Times New Roman"/>
          <w:b/>
          <w:sz w:val="28"/>
          <w:szCs w:val="28"/>
          <w:lang w:val="ru-RU"/>
        </w:rPr>
      </w:pPr>
      <w:r w:rsidRPr="00176EDB">
        <w:rPr>
          <w:rFonts w:ascii="Times New Roman" w:hAnsi="Times New Roman" w:cs="Times New Roman"/>
          <w:b/>
          <w:sz w:val="28"/>
          <w:szCs w:val="28"/>
        </w:rPr>
        <w:t>C</w:t>
      </w:r>
      <w:r w:rsidRPr="00176EDB">
        <w:rPr>
          <w:rFonts w:ascii="Times New Roman" w:hAnsi="Times New Roman" w:cs="Times New Roman"/>
          <w:b/>
          <w:sz w:val="28"/>
          <w:szCs w:val="28"/>
          <w:lang w:val="ru-RU"/>
        </w:rPr>
        <w:t>) Изотермический</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Адиабатный</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8. Какой процесс происходит при постоянном объёме?</w:t>
      </w:r>
    </w:p>
    <w:p w:rsidR="00293731" w:rsidRPr="00176EDB" w:rsidRDefault="00D17F0F" w:rsidP="00E27CEB">
      <w:pPr>
        <w:pStyle w:val="a0"/>
        <w:numPr>
          <w:ilvl w:val="0"/>
          <w:numId w:val="0"/>
        </w:numPr>
        <w:spacing w:after="0" w:line="240" w:lineRule="auto"/>
        <w:rPr>
          <w:rFonts w:ascii="Times New Roman" w:hAnsi="Times New Roman" w:cs="Times New Roman"/>
          <w:b/>
          <w:sz w:val="28"/>
          <w:szCs w:val="28"/>
          <w:lang w:val="ru-RU"/>
        </w:rPr>
      </w:pPr>
      <w:r w:rsidRPr="00176EDB">
        <w:rPr>
          <w:rFonts w:ascii="Times New Roman" w:hAnsi="Times New Roman" w:cs="Times New Roman"/>
          <w:b/>
          <w:sz w:val="28"/>
          <w:szCs w:val="28"/>
        </w:rPr>
        <w:t>A</w:t>
      </w:r>
      <w:r w:rsidRPr="00176EDB">
        <w:rPr>
          <w:rFonts w:ascii="Times New Roman" w:hAnsi="Times New Roman" w:cs="Times New Roman"/>
          <w:b/>
          <w:sz w:val="28"/>
          <w:szCs w:val="28"/>
          <w:lang w:val="ru-RU"/>
        </w:rPr>
        <w:t>) Изохорный</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Изобарный</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C</w:t>
      </w:r>
      <w:r w:rsidRPr="00E27CEB">
        <w:rPr>
          <w:rFonts w:ascii="Times New Roman" w:hAnsi="Times New Roman" w:cs="Times New Roman"/>
          <w:sz w:val="28"/>
          <w:szCs w:val="28"/>
          <w:lang w:val="ru-RU"/>
        </w:rPr>
        <w:t>) Изотермический</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Адиабатный</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9. Какой процесс происходит при постоянном давлении?</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Изохорный</w:t>
      </w:r>
    </w:p>
    <w:p w:rsidR="00293731" w:rsidRPr="00176EDB" w:rsidRDefault="00D17F0F" w:rsidP="00E27CEB">
      <w:pPr>
        <w:pStyle w:val="a0"/>
        <w:numPr>
          <w:ilvl w:val="0"/>
          <w:numId w:val="0"/>
        </w:numPr>
        <w:spacing w:after="0" w:line="240" w:lineRule="auto"/>
        <w:rPr>
          <w:rFonts w:ascii="Times New Roman" w:hAnsi="Times New Roman" w:cs="Times New Roman"/>
          <w:b/>
          <w:sz w:val="28"/>
          <w:szCs w:val="28"/>
          <w:lang w:val="ru-RU"/>
        </w:rPr>
      </w:pPr>
      <w:r w:rsidRPr="00176EDB">
        <w:rPr>
          <w:rFonts w:ascii="Times New Roman" w:hAnsi="Times New Roman" w:cs="Times New Roman"/>
          <w:b/>
          <w:sz w:val="28"/>
          <w:szCs w:val="28"/>
        </w:rPr>
        <w:t>B</w:t>
      </w:r>
      <w:r w:rsidRPr="00176EDB">
        <w:rPr>
          <w:rFonts w:ascii="Times New Roman" w:hAnsi="Times New Roman" w:cs="Times New Roman"/>
          <w:b/>
          <w:sz w:val="28"/>
          <w:szCs w:val="28"/>
          <w:lang w:val="ru-RU"/>
        </w:rPr>
        <w:t>) Изобарный</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C</w:t>
      </w:r>
      <w:r w:rsidRPr="00E27CEB">
        <w:rPr>
          <w:rFonts w:ascii="Times New Roman" w:hAnsi="Times New Roman" w:cs="Times New Roman"/>
          <w:sz w:val="28"/>
          <w:szCs w:val="28"/>
          <w:lang w:val="ru-RU"/>
        </w:rPr>
        <w:t>) Изотермический</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 xml:space="preserve">D) </w:t>
      </w:r>
      <w:proofErr w:type="spellStart"/>
      <w:r w:rsidRPr="00E27CEB">
        <w:rPr>
          <w:rFonts w:ascii="Times New Roman" w:hAnsi="Times New Roman" w:cs="Times New Roman"/>
          <w:sz w:val="28"/>
          <w:szCs w:val="28"/>
        </w:rPr>
        <w:t>Адиабатный</w:t>
      </w:r>
      <w:proofErr w:type="spellEnd"/>
    </w:p>
    <w:p w:rsidR="00293731" w:rsidRPr="00E27CEB" w:rsidRDefault="00293731" w:rsidP="00E27CEB">
      <w:pPr>
        <w:spacing w:after="0" w:line="240" w:lineRule="auto"/>
        <w:rPr>
          <w:rFonts w:ascii="Times New Roman" w:hAnsi="Times New Roman" w:cs="Times New Roman"/>
          <w:sz w:val="28"/>
          <w:szCs w:val="28"/>
        </w:rPr>
      </w:pPr>
    </w:p>
    <w:p w:rsidR="00293731" w:rsidRPr="00E27CEB" w:rsidRDefault="00176EDB" w:rsidP="00E27CEB">
      <w:pPr>
        <w:numPr>
          <w:ilvl w:val="0"/>
          <w:numId w:val="7"/>
        </w:num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Одноатомному г</w:t>
      </w:r>
      <w:r w:rsidR="00D17F0F" w:rsidRPr="00E27CEB">
        <w:rPr>
          <w:rFonts w:ascii="Times New Roman" w:hAnsi="Times New Roman" w:cs="Times New Roman"/>
          <w:sz w:val="28"/>
          <w:szCs w:val="28"/>
          <w:lang w:val="ru-RU"/>
        </w:rPr>
        <w:t xml:space="preserve">азу сообщили 200 Дж тепла, и он совершил работу </w:t>
      </w:r>
      <w:r w:rsidRPr="00176EDB">
        <w:rPr>
          <w:rFonts w:ascii="Times New Roman" w:hAnsi="Times New Roman" w:cs="Times New Roman"/>
          <w:sz w:val="28"/>
          <w:szCs w:val="28"/>
          <w:lang w:val="ru-RU"/>
        </w:rPr>
        <w:t>80</w:t>
      </w:r>
      <w:r w:rsidR="00D17F0F" w:rsidRPr="00E27CEB">
        <w:rPr>
          <w:rFonts w:ascii="Times New Roman" w:hAnsi="Times New Roman" w:cs="Times New Roman"/>
          <w:sz w:val="28"/>
          <w:szCs w:val="28"/>
          <w:lang w:val="ru-RU"/>
        </w:rPr>
        <w:t xml:space="preserve"> Дж. Как изменилась внутренняя энергия газа?</w:t>
      </w:r>
      <w:r w:rsidR="00D17F0F" w:rsidRPr="00E27CEB">
        <w:rPr>
          <w:rFonts w:ascii="Times New Roman" w:hAnsi="Times New Roman" w:cs="Times New Roman"/>
          <w:sz w:val="28"/>
          <w:szCs w:val="28"/>
          <w:lang w:val="ru-RU"/>
        </w:rPr>
        <w:br/>
      </w:r>
      <w:r w:rsidR="00D17F0F" w:rsidRPr="00E27CEB">
        <w:rPr>
          <w:rFonts w:ascii="Times New Roman" w:hAnsi="Times New Roman" w:cs="Times New Roman"/>
          <w:sz w:val="28"/>
          <w:szCs w:val="28"/>
        </w:rPr>
        <w:t>A</w:t>
      </w:r>
      <w:r w:rsidR="00D17F0F" w:rsidRPr="00E27CEB">
        <w:rPr>
          <w:rFonts w:ascii="Times New Roman" w:hAnsi="Times New Roman" w:cs="Times New Roman"/>
          <w:sz w:val="28"/>
          <w:szCs w:val="28"/>
          <w:lang w:val="ru-RU"/>
        </w:rPr>
        <w:t>) Увеличилась на 350 Дж</w:t>
      </w:r>
      <w:r w:rsidR="00D17F0F" w:rsidRPr="00E27CEB">
        <w:rPr>
          <w:rFonts w:ascii="Times New Roman" w:hAnsi="Times New Roman" w:cs="Times New Roman"/>
          <w:sz w:val="28"/>
          <w:szCs w:val="28"/>
          <w:lang w:val="ru-RU"/>
        </w:rPr>
        <w:br/>
      </w:r>
      <w:r w:rsidR="00D17F0F" w:rsidRPr="00E27CEB">
        <w:rPr>
          <w:rFonts w:ascii="Times New Roman" w:hAnsi="Times New Roman" w:cs="Times New Roman"/>
          <w:sz w:val="28"/>
          <w:szCs w:val="28"/>
        </w:rPr>
        <w:t>B</w:t>
      </w:r>
      <w:r w:rsidR="00D17F0F" w:rsidRPr="00E27CEB">
        <w:rPr>
          <w:rFonts w:ascii="Times New Roman" w:hAnsi="Times New Roman" w:cs="Times New Roman"/>
          <w:sz w:val="28"/>
          <w:szCs w:val="28"/>
          <w:lang w:val="ru-RU"/>
        </w:rPr>
        <w:t>) Уменьшилась на 50 Дж</w:t>
      </w:r>
      <w:r w:rsidR="00D17F0F" w:rsidRPr="00E27CEB">
        <w:rPr>
          <w:rFonts w:ascii="Times New Roman" w:hAnsi="Times New Roman" w:cs="Times New Roman"/>
          <w:sz w:val="28"/>
          <w:szCs w:val="28"/>
          <w:lang w:val="ru-RU"/>
        </w:rPr>
        <w:br/>
      </w:r>
      <w:r w:rsidR="00D17F0F" w:rsidRPr="00176EDB">
        <w:rPr>
          <w:rFonts w:ascii="Times New Roman" w:hAnsi="Times New Roman" w:cs="Times New Roman"/>
          <w:b/>
          <w:sz w:val="28"/>
          <w:szCs w:val="28"/>
        </w:rPr>
        <w:t>C</w:t>
      </w:r>
      <w:r w:rsidR="00D17F0F" w:rsidRPr="00176EDB">
        <w:rPr>
          <w:rFonts w:ascii="Times New Roman" w:hAnsi="Times New Roman" w:cs="Times New Roman"/>
          <w:b/>
          <w:sz w:val="28"/>
          <w:szCs w:val="28"/>
          <w:lang w:val="ru-RU"/>
        </w:rPr>
        <w:t xml:space="preserve">) Увеличилась на </w:t>
      </w:r>
      <w:r w:rsidRPr="00176EDB">
        <w:rPr>
          <w:rFonts w:ascii="Times New Roman" w:hAnsi="Times New Roman" w:cs="Times New Roman"/>
          <w:b/>
          <w:sz w:val="28"/>
          <w:szCs w:val="28"/>
          <w:lang w:val="ru-RU"/>
        </w:rPr>
        <w:t>120</w:t>
      </w:r>
      <w:r w:rsidR="00D17F0F" w:rsidRPr="00176EDB">
        <w:rPr>
          <w:rFonts w:ascii="Times New Roman" w:hAnsi="Times New Roman" w:cs="Times New Roman"/>
          <w:b/>
          <w:sz w:val="28"/>
          <w:szCs w:val="28"/>
          <w:lang w:val="ru-RU"/>
        </w:rPr>
        <w:t xml:space="preserve"> Дж</w:t>
      </w:r>
      <w:r w:rsidR="00D17F0F" w:rsidRPr="00E27CEB">
        <w:rPr>
          <w:rFonts w:ascii="Times New Roman" w:hAnsi="Times New Roman" w:cs="Times New Roman"/>
          <w:sz w:val="28"/>
          <w:szCs w:val="28"/>
          <w:lang w:val="ru-RU"/>
        </w:rPr>
        <w:t xml:space="preserve"> </w:t>
      </w:r>
      <w:r w:rsidR="00D17F0F" w:rsidRPr="00E27CEB">
        <w:rPr>
          <w:rFonts w:ascii="Times New Roman" w:hAnsi="Times New Roman" w:cs="Times New Roman"/>
          <w:sz w:val="28"/>
          <w:szCs w:val="28"/>
          <w:lang w:val="ru-RU"/>
        </w:rPr>
        <w:br/>
      </w:r>
      <w:r w:rsidR="00D17F0F" w:rsidRPr="00E27CEB">
        <w:rPr>
          <w:rFonts w:ascii="Times New Roman" w:hAnsi="Times New Roman" w:cs="Times New Roman"/>
          <w:sz w:val="28"/>
          <w:szCs w:val="28"/>
        </w:rPr>
        <w:t>D</w:t>
      </w:r>
      <w:r w:rsidR="00D17F0F" w:rsidRPr="00E27CEB">
        <w:rPr>
          <w:rFonts w:ascii="Times New Roman" w:hAnsi="Times New Roman" w:cs="Times New Roman"/>
          <w:sz w:val="28"/>
          <w:szCs w:val="28"/>
          <w:lang w:val="ru-RU"/>
        </w:rPr>
        <w:t>) Не изменилась</w:t>
      </w:r>
    </w:p>
    <w:p w:rsidR="00176EDB" w:rsidRDefault="00176EDB" w:rsidP="00E27CEB">
      <w:pPr>
        <w:spacing w:after="0" w:line="240" w:lineRule="auto"/>
        <w:rPr>
          <w:rFonts w:ascii="Times New Roman" w:hAnsi="Times New Roman" w:cs="Times New Roman"/>
          <w:sz w:val="28"/>
          <w:szCs w:val="28"/>
          <w:lang w:val="ru-RU"/>
        </w:rPr>
      </w:pPr>
    </w:p>
    <w:p w:rsidR="00293731" w:rsidRPr="00E27CEB" w:rsidRDefault="00D17F0F" w:rsidP="00E27CE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 xml:space="preserve">11. Газ совершил работу 80 Дж, при этом его внутренняя энергия уменьшилась на </w:t>
      </w:r>
      <w:r w:rsidR="00176EDB">
        <w:rPr>
          <w:rFonts w:ascii="Times New Roman" w:hAnsi="Times New Roman" w:cs="Times New Roman"/>
          <w:sz w:val="28"/>
          <w:szCs w:val="28"/>
          <w:lang w:val="ru-RU"/>
        </w:rPr>
        <w:t>1</w:t>
      </w:r>
      <w:r w:rsidRPr="00E27CEB">
        <w:rPr>
          <w:rFonts w:ascii="Times New Roman" w:hAnsi="Times New Roman" w:cs="Times New Roman"/>
          <w:sz w:val="28"/>
          <w:szCs w:val="28"/>
          <w:lang w:val="ru-RU"/>
        </w:rPr>
        <w:t>20 Дж. Какое количество теплоты он получил?</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 xml:space="preserve">) </w:t>
      </w:r>
      <w:r w:rsidR="00176EDB">
        <w:rPr>
          <w:rFonts w:ascii="Times New Roman" w:hAnsi="Times New Roman" w:cs="Times New Roman"/>
          <w:sz w:val="28"/>
          <w:szCs w:val="28"/>
          <w:lang w:val="ru-RU"/>
        </w:rPr>
        <w:t>4</w:t>
      </w:r>
      <w:r w:rsidRPr="00E27CEB">
        <w:rPr>
          <w:rFonts w:ascii="Times New Roman" w:hAnsi="Times New Roman" w:cs="Times New Roman"/>
          <w:sz w:val="28"/>
          <w:szCs w:val="28"/>
          <w:lang w:val="ru-RU"/>
        </w:rPr>
        <w:t>0 Дж</w:t>
      </w:r>
      <w:r w:rsidRPr="00E27CEB">
        <w:rPr>
          <w:rFonts w:ascii="Times New Roman" w:hAnsi="Times New Roman" w:cs="Times New Roman"/>
          <w:sz w:val="28"/>
          <w:szCs w:val="28"/>
          <w:lang w:val="ru-RU"/>
        </w:rPr>
        <w:br/>
      </w:r>
      <w:r w:rsidRPr="00176EDB">
        <w:rPr>
          <w:rFonts w:ascii="Times New Roman" w:hAnsi="Times New Roman" w:cs="Times New Roman"/>
          <w:b/>
          <w:sz w:val="28"/>
          <w:szCs w:val="28"/>
        </w:rPr>
        <w:t>B</w:t>
      </w:r>
      <w:r w:rsidRPr="00176EDB">
        <w:rPr>
          <w:rFonts w:ascii="Times New Roman" w:hAnsi="Times New Roman" w:cs="Times New Roman"/>
          <w:b/>
          <w:sz w:val="28"/>
          <w:szCs w:val="28"/>
          <w:lang w:val="ru-RU"/>
        </w:rPr>
        <w:t xml:space="preserve">) </w:t>
      </w:r>
      <w:r w:rsidR="00176EDB" w:rsidRPr="00176EDB">
        <w:rPr>
          <w:rFonts w:ascii="Times New Roman" w:hAnsi="Times New Roman" w:cs="Times New Roman"/>
          <w:b/>
          <w:sz w:val="28"/>
          <w:szCs w:val="28"/>
          <w:lang w:val="ru-RU"/>
        </w:rPr>
        <w:t>2</w:t>
      </w:r>
      <w:r w:rsidRPr="00176EDB">
        <w:rPr>
          <w:rFonts w:ascii="Times New Roman" w:hAnsi="Times New Roman" w:cs="Times New Roman"/>
          <w:b/>
          <w:sz w:val="28"/>
          <w:szCs w:val="28"/>
          <w:lang w:val="ru-RU"/>
        </w:rPr>
        <w:t>00 Дж</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20 Дж</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80 Дж</w:t>
      </w:r>
    </w:p>
    <w:p w:rsidR="002621BF" w:rsidRDefault="002621BF" w:rsidP="00E27CEB">
      <w:pPr>
        <w:pStyle w:val="a"/>
        <w:numPr>
          <w:ilvl w:val="0"/>
          <w:numId w:val="0"/>
        </w:num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12. Формула первого закона термодинамики:</w:t>
      </w:r>
    </w:p>
    <w:p w:rsidR="00293731" w:rsidRPr="002621BF" w:rsidRDefault="00D17F0F" w:rsidP="00E27CEB">
      <w:pPr>
        <w:pStyle w:val="a0"/>
        <w:numPr>
          <w:ilvl w:val="0"/>
          <w:numId w:val="0"/>
        </w:numPr>
        <w:spacing w:after="0" w:line="240" w:lineRule="auto"/>
        <w:rPr>
          <w:rFonts w:ascii="Times New Roman" w:hAnsi="Times New Roman" w:cs="Times New Roman"/>
          <w:b/>
          <w:sz w:val="28"/>
          <w:szCs w:val="28"/>
          <w:lang w:val="ru-RU"/>
        </w:rPr>
      </w:pPr>
      <w:r w:rsidRPr="002621BF">
        <w:rPr>
          <w:rFonts w:ascii="Times New Roman" w:hAnsi="Times New Roman" w:cs="Times New Roman"/>
          <w:b/>
          <w:sz w:val="28"/>
          <w:szCs w:val="28"/>
        </w:rPr>
        <w:t>A</w:t>
      </w:r>
      <w:r w:rsidRPr="002621BF">
        <w:rPr>
          <w:rFonts w:ascii="Times New Roman" w:hAnsi="Times New Roman" w:cs="Times New Roman"/>
          <w:b/>
          <w:sz w:val="28"/>
          <w:szCs w:val="28"/>
          <w:lang w:val="ru-RU"/>
        </w:rPr>
        <w:t xml:space="preserve">) </w:t>
      </w:r>
      <w:r w:rsidRPr="002621BF">
        <w:rPr>
          <w:rFonts w:ascii="Times New Roman" w:hAnsi="Times New Roman" w:cs="Times New Roman"/>
          <w:b/>
          <w:sz w:val="28"/>
          <w:szCs w:val="28"/>
        </w:rPr>
        <w:t>Q</w:t>
      </w:r>
      <w:r w:rsidRPr="002621BF">
        <w:rPr>
          <w:rFonts w:ascii="Times New Roman" w:hAnsi="Times New Roman" w:cs="Times New Roman"/>
          <w:b/>
          <w:sz w:val="28"/>
          <w:szCs w:val="28"/>
          <w:lang w:val="ru-RU"/>
        </w:rPr>
        <w:t xml:space="preserve"> = </w:t>
      </w:r>
      <w:r w:rsidRPr="002621BF">
        <w:rPr>
          <w:rFonts w:ascii="Times New Roman" w:hAnsi="Times New Roman" w:cs="Times New Roman"/>
          <w:b/>
          <w:sz w:val="28"/>
          <w:szCs w:val="28"/>
        </w:rPr>
        <w:t>A</w:t>
      </w:r>
      <w:r w:rsidRPr="002621BF">
        <w:rPr>
          <w:rFonts w:ascii="Times New Roman" w:hAnsi="Times New Roman" w:cs="Times New Roman"/>
          <w:b/>
          <w:sz w:val="28"/>
          <w:szCs w:val="28"/>
          <w:lang w:val="ru-RU"/>
        </w:rPr>
        <w:t xml:space="preserve"> + </w:t>
      </w:r>
      <w:r w:rsidRPr="002621BF">
        <w:rPr>
          <w:rFonts w:ascii="Times New Roman" w:hAnsi="Times New Roman" w:cs="Times New Roman"/>
          <w:b/>
          <w:sz w:val="28"/>
          <w:szCs w:val="28"/>
        </w:rPr>
        <w:t>ΔU</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B) Q = A - ΔU</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C) Q = ΔU - A</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 xml:space="preserve">D) Q = </w:t>
      </w:r>
      <w:proofErr w:type="spellStart"/>
      <w:r w:rsidRPr="00E27CEB">
        <w:rPr>
          <w:rFonts w:ascii="Times New Roman" w:hAnsi="Times New Roman" w:cs="Times New Roman"/>
          <w:sz w:val="28"/>
          <w:szCs w:val="28"/>
        </w:rPr>
        <w:t>mgh</w:t>
      </w:r>
      <w:proofErr w:type="spellEnd"/>
    </w:p>
    <w:p w:rsidR="00293731" w:rsidRPr="00E27CEB" w:rsidRDefault="00293731" w:rsidP="00E27CEB">
      <w:pPr>
        <w:spacing w:after="0" w:line="240" w:lineRule="auto"/>
        <w:rPr>
          <w:rFonts w:ascii="Times New Roman" w:hAnsi="Times New Roman" w:cs="Times New Roman"/>
          <w:sz w:val="28"/>
          <w:szCs w:val="28"/>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13. Как изменяется внутренняя энергия идеального газа при изотермическом процессе?</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lastRenderedPageBreak/>
        <w:t>A</w:t>
      </w:r>
      <w:r w:rsidRPr="00E27CEB">
        <w:rPr>
          <w:rFonts w:ascii="Times New Roman" w:hAnsi="Times New Roman" w:cs="Times New Roman"/>
          <w:sz w:val="28"/>
          <w:szCs w:val="28"/>
          <w:lang w:val="ru-RU"/>
        </w:rPr>
        <w:t>) Увеличивается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Уменьшается</w:t>
      </w:r>
    </w:p>
    <w:p w:rsidR="00293731" w:rsidRPr="002621BF" w:rsidRDefault="00D17F0F" w:rsidP="00E27CEB">
      <w:pPr>
        <w:pStyle w:val="a0"/>
        <w:numPr>
          <w:ilvl w:val="0"/>
          <w:numId w:val="0"/>
        </w:numPr>
        <w:spacing w:after="0" w:line="240" w:lineRule="auto"/>
        <w:rPr>
          <w:rFonts w:ascii="Times New Roman" w:hAnsi="Times New Roman" w:cs="Times New Roman"/>
          <w:b/>
          <w:sz w:val="28"/>
          <w:szCs w:val="28"/>
          <w:lang w:val="ru-RU"/>
        </w:rPr>
      </w:pPr>
      <w:r w:rsidRPr="002621BF">
        <w:rPr>
          <w:rFonts w:ascii="Times New Roman" w:hAnsi="Times New Roman" w:cs="Times New Roman"/>
          <w:b/>
          <w:sz w:val="28"/>
          <w:szCs w:val="28"/>
        </w:rPr>
        <w:t>C</w:t>
      </w:r>
      <w:r w:rsidRPr="002621BF">
        <w:rPr>
          <w:rFonts w:ascii="Times New Roman" w:hAnsi="Times New Roman" w:cs="Times New Roman"/>
          <w:b/>
          <w:sz w:val="28"/>
          <w:szCs w:val="28"/>
          <w:lang w:val="ru-RU"/>
        </w:rPr>
        <w:t>) Не изменяется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Равна нулю</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14. Во втором законе термодинамики утверждается: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Энергия не возникает и не исчезает</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Теплота самопроизвольно переходит от холодного к горячему телу</w:t>
      </w:r>
    </w:p>
    <w:p w:rsidR="00293731" w:rsidRPr="002621BF" w:rsidRDefault="00D17F0F" w:rsidP="00E27CEB">
      <w:pPr>
        <w:pStyle w:val="a0"/>
        <w:numPr>
          <w:ilvl w:val="0"/>
          <w:numId w:val="0"/>
        </w:numPr>
        <w:spacing w:after="0" w:line="240" w:lineRule="auto"/>
        <w:rPr>
          <w:rFonts w:ascii="Times New Roman" w:hAnsi="Times New Roman" w:cs="Times New Roman"/>
          <w:b/>
          <w:sz w:val="28"/>
          <w:szCs w:val="28"/>
          <w:lang w:val="ru-RU"/>
        </w:rPr>
      </w:pPr>
      <w:r w:rsidRPr="002621BF">
        <w:rPr>
          <w:rFonts w:ascii="Times New Roman" w:hAnsi="Times New Roman" w:cs="Times New Roman"/>
          <w:b/>
          <w:sz w:val="28"/>
          <w:szCs w:val="28"/>
        </w:rPr>
        <w:t>C</w:t>
      </w:r>
      <w:r w:rsidRPr="002621BF">
        <w:rPr>
          <w:rFonts w:ascii="Times New Roman" w:hAnsi="Times New Roman" w:cs="Times New Roman"/>
          <w:b/>
          <w:sz w:val="28"/>
          <w:szCs w:val="28"/>
          <w:lang w:val="ru-RU"/>
        </w:rPr>
        <w:t>) Теплота самопроизвольно переходит от горячего к холодному телу</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Работа всегда положительна</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15. Во втором законе термодинамики постулируется невозможность:</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 Сохранения энергии</w:t>
      </w:r>
      <w:r w:rsidRPr="00E27CEB">
        <w:rPr>
          <w:rFonts w:ascii="Times New Roman" w:hAnsi="Times New Roman" w:cs="Times New Roman"/>
          <w:sz w:val="28"/>
          <w:szCs w:val="28"/>
          <w:lang w:val="ru-RU"/>
        </w:rPr>
        <w:br/>
      </w:r>
      <w:r w:rsidRPr="002621BF">
        <w:rPr>
          <w:rFonts w:ascii="Times New Roman" w:hAnsi="Times New Roman" w:cs="Times New Roman"/>
          <w:b/>
          <w:sz w:val="28"/>
          <w:szCs w:val="28"/>
        </w:rPr>
        <w:t>B</w:t>
      </w:r>
      <w:r w:rsidRPr="002621BF">
        <w:rPr>
          <w:rFonts w:ascii="Times New Roman" w:hAnsi="Times New Roman" w:cs="Times New Roman"/>
          <w:b/>
          <w:sz w:val="28"/>
          <w:szCs w:val="28"/>
          <w:lang w:val="ru-RU"/>
        </w:rPr>
        <w:t>) Полного превращения тепла в работу</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Совершения работы при изотермическом процессе</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Существования адиабатных процессов</w:t>
      </w:r>
    </w:p>
    <w:p w:rsidR="002621BF" w:rsidRDefault="002621BF" w:rsidP="00E27CEB">
      <w:pPr>
        <w:pStyle w:val="a"/>
        <w:numPr>
          <w:ilvl w:val="0"/>
          <w:numId w:val="0"/>
        </w:numPr>
        <w:spacing w:after="0" w:line="240" w:lineRule="auto"/>
        <w:rPr>
          <w:rFonts w:ascii="Times New Roman" w:hAnsi="Times New Roman" w:cs="Times New Roman"/>
          <w:sz w:val="28"/>
          <w:szCs w:val="28"/>
          <w:lang w:val="ru-RU"/>
        </w:rPr>
      </w:pPr>
    </w:p>
    <w:p w:rsidR="00293731" w:rsidRPr="00E27CEB" w:rsidRDefault="002621BF" w:rsidP="00E27CEB">
      <w:pPr>
        <w:pStyle w:val="a"/>
        <w:numPr>
          <w:ilvl w:val="0"/>
          <w:numId w:val="0"/>
        </w:num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1</w:t>
      </w:r>
      <w:r w:rsidR="00D17F0F" w:rsidRPr="00E27CEB">
        <w:rPr>
          <w:rFonts w:ascii="Times New Roman" w:hAnsi="Times New Roman" w:cs="Times New Roman"/>
          <w:sz w:val="28"/>
          <w:szCs w:val="28"/>
          <w:lang w:val="ru-RU"/>
        </w:rPr>
        <w:t>6. Цикл Карно состоит из:</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Изохорных и изобарных процессов</w:t>
      </w:r>
    </w:p>
    <w:p w:rsidR="00293731" w:rsidRPr="00814F86" w:rsidRDefault="00D17F0F" w:rsidP="00E27CEB">
      <w:pPr>
        <w:pStyle w:val="a0"/>
        <w:numPr>
          <w:ilvl w:val="0"/>
          <w:numId w:val="0"/>
        </w:numPr>
        <w:spacing w:after="0" w:line="240" w:lineRule="auto"/>
        <w:rPr>
          <w:rFonts w:ascii="Times New Roman" w:hAnsi="Times New Roman" w:cs="Times New Roman"/>
          <w:b/>
          <w:sz w:val="28"/>
          <w:szCs w:val="28"/>
          <w:lang w:val="ru-RU"/>
        </w:rPr>
      </w:pPr>
      <w:r w:rsidRPr="00814F86">
        <w:rPr>
          <w:rFonts w:ascii="Times New Roman" w:hAnsi="Times New Roman" w:cs="Times New Roman"/>
          <w:b/>
          <w:sz w:val="28"/>
          <w:szCs w:val="28"/>
        </w:rPr>
        <w:t>B</w:t>
      </w:r>
      <w:r w:rsidRPr="00814F86">
        <w:rPr>
          <w:rFonts w:ascii="Times New Roman" w:hAnsi="Times New Roman" w:cs="Times New Roman"/>
          <w:b/>
          <w:sz w:val="28"/>
          <w:szCs w:val="28"/>
          <w:lang w:val="ru-RU"/>
        </w:rPr>
        <w:t>) Изотермических и адиабатных процессов</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C</w:t>
      </w:r>
      <w:r w:rsidRPr="00E27CEB">
        <w:rPr>
          <w:rFonts w:ascii="Times New Roman" w:hAnsi="Times New Roman" w:cs="Times New Roman"/>
          <w:sz w:val="28"/>
          <w:szCs w:val="28"/>
          <w:lang w:val="ru-RU"/>
        </w:rPr>
        <w:t>) Изобарных и адиабатных процессов</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Изохорных и изотермических процессов</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17. Коэффициент полезного действия (КПД) теплового двигателя равен:</w:t>
      </w:r>
    </w:p>
    <w:p w:rsidR="00293731" w:rsidRPr="00814F86" w:rsidRDefault="00D17F0F" w:rsidP="00E27CEB">
      <w:pPr>
        <w:pStyle w:val="a0"/>
        <w:numPr>
          <w:ilvl w:val="0"/>
          <w:numId w:val="0"/>
        </w:numPr>
        <w:spacing w:after="0" w:line="240" w:lineRule="auto"/>
        <w:rPr>
          <w:rFonts w:ascii="Times New Roman" w:hAnsi="Times New Roman" w:cs="Times New Roman"/>
          <w:b/>
          <w:sz w:val="28"/>
          <w:szCs w:val="28"/>
        </w:rPr>
      </w:pPr>
      <w:r w:rsidRPr="00814F86">
        <w:rPr>
          <w:rFonts w:ascii="Times New Roman" w:hAnsi="Times New Roman" w:cs="Times New Roman"/>
          <w:b/>
          <w:sz w:val="28"/>
          <w:szCs w:val="28"/>
        </w:rPr>
        <w:t>A) η = A / Q₁</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B) η = Q₂ / Q₁</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C) η = Q₁ / Q₂</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rPr>
        <w:t>η</w:t>
      </w:r>
      <w:r w:rsidRPr="00E27CEB">
        <w:rPr>
          <w:rFonts w:ascii="Times New Roman" w:hAnsi="Times New Roman" w:cs="Times New Roman"/>
          <w:sz w:val="28"/>
          <w:szCs w:val="28"/>
          <w:lang w:val="ru-RU"/>
        </w:rPr>
        <w:t xml:space="preserve"> = (</w:t>
      </w:r>
      <w:r w:rsidRPr="00E27CEB">
        <w:rPr>
          <w:rFonts w:ascii="Times New Roman" w:hAnsi="Times New Roman" w:cs="Times New Roman"/>
          <w:sz w:val="28"/>
          <w:szCs w:val="28"/>
        </w:rPr>
        <w:t>Q</w:t>
      </w:r>
      <w:r w:rsidRPr="00E27CEB">
        <w:rPr>
          <w:rFonts w:ascii="Times New Roman" w:hAnsi="Times New Roman" w:cs="Times New Roman"/>
          <w:sz w:val="28"/>
          <w:szCs w:val="28"/>
          <w:lang w:val="ru-RU"/>
        </w:rPr>
        <w:t xml:space="preserve">₁ - </w:t>
      </w:r>
      <w:r w:rsidRPr="00E27CEB">
        <w:rPr>
          <w:rFonts w:ascii="Times New Roman" w:hAnsi="Times New Roman" w:cs="Times New Roman"/>
          <w:sz w:val="28"/>
          <w:szCs w:val="28"/>
        </w:rPr>
        <w:t>Q</w:t>
      </w:r>
      <w:r w:rsidRPr="00E27CEB">
        <w:rPr>
          <w:rFonts w:ascii="Times New Roman" w:hAnsi="Times New Roman" w:cs="Times New Roman"/>
          <w:sz w:val="28"/>
          <w:szCs w:val="28"/>
          <w:lang w:val="ru-RU"/>
        </w:rPr>
        <w:t>₂)</w:t>
      </w:r>
      <w:proofErr w:type="gramStart"/>
      <w:r w:rsidRPr="00E27CEB">
        <w:rPr>
          <w:rFonts w:ascii="Times New Roman" w:hAnsi="Times New Roman" w:cs="Times New Roman"/>
          <w:sz w:val="28"/>
          <w:szCs w:val="28"/>
          <w:lang w:val="ru-RU"/>
        </w:rPr>
        <w:t>/(</w:t>
      </w:r>
      <w:proofErr w:type="gramEnd"/>
      <w:r w:rsidRPr="00E27CEB">
        <w:rPr>
          <w:rFonts w:ascii="Times New Roman" w:hAnsi="Times New Roman" w:cs="Times New Roman"/>
          <w:sz w:val="28"/>
          <w:szCs w:val="28"/>
        </w:rPr>
        <w:t>Q</w:t>
      </w:r>
      <w:r w:rsidRPr="00E27CEB">
        <w:rPr>
          <w:rFonts w:ascii="Times New Roman" w:hAnsi="Times New Roman" w:cs="Times New Roman"/>
          <w:sz w:val="28"/>
          <w:szCs w:val="28"/>
          <w:lang w:val="ru-RU"/>
        </w:rPr>
        <w:t xml:space="preserve">₁ + </w:t>
      </w:r>
      <w:r w:rsidRPr="00E27CEB">
        <w:rPr>
          <w:rFonts w:ascii="Times New Roman" w:hAnsi="Times New Roman" w:cs="Times New Roman"/>
          <w:sz w:val="28"/>
          <w:szCs w:val="28"/>
        </w:rPr>
        <w:t>Q</w:t>
      </w:r>
      <w:r w:rsidRPr="00E27CEB">
        <w:rPr>
          <w:rFonts w:ascii="Times New Roman" w:hAnsi="Times New Roman" w:cs="Times New Roman"/>
          <w:sz w:val="28"/>
          <w:szCs w:val="28"/>
          <w:lang w:val="ru-RU"/>
        </w:rPr>
        <w:t>₂)</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 xml:space="preserve">18. Работа газа при изобарном расширении от объёма </w:t>
      </w:r>
      <w:r w:rsidRPr="00E27CEB">
        <w:rPr>
          <w:rFonts w:ascii="Times New Roman" w:hAnsi="Times New Roman" w:cs="Times New Roman"/>
          <w:sz w:val="28"/>
          <w:szCs w:val="28"/>
        </w:rPr>
        <w:t>V</w:t>
      </w:r>
      <w:r w:rsidRPr="00E27CEB">
        <w:rPr>
          <w:rFonts w:ascii="Times New Roman" w:hAnsi="Times New Roman" w:cs="Times New Roman"/>
          <w:sz w:val="28"/>
          <w:szCs w:val="28"/>
          <w:vertAlign w:val="subscript"/>
          <w:lang w:val="ru-RU"/>
        </w:rPr>
        <w:t>1</w:t>
      </w:r>
      <w:r w:rsidRPr="00E27CEB">
        <w:rPr>
          <w:rFonts w:ascii="Times New Roman" w:hAnsi="Times New Roman" w:cs="Times New Roman"/>
          <w:sz w:val="28"/>
          <w:szCs w:val="28"/>
          <w:lang w:val="ru-RU"/>
        </w:rPr>
        <w:t xml:space="preserve"> до </w:t>
      </w:r>
      <w:r w:rsidRPr="00E27CEB">
        <w:rPr>
          <w:rFonts w:ascii="Times New Roman" w:hAnsi="Times New Roman" w:cs="Times New Roman"/>
          <w:sz w:val="28"/>
          <w:szCs w:val="28"/>
        </w:rPr>
        <w:t>V</w:t>
      </w:r>
      <w:r w:rsidRPr="00E27CEB">
        <w:rPr>
          <w:rFonts w:ascii="Times New Roman" w:hAnsi="Times New Roman" w:cs="Times New Roman"/>
          <w:sz w:val="28"/>
          <w:szCs w:val="28"/>
          <w:vertAlign w:val="subscript"/>
          <w:lang w:val="ru-RU"/>
        </w:rPr>
        <w:t>2</w:t>
      </w:r>
      <w:r w:rsidRPr="00E27CEB">
        <w:rPr>
          <w:rFonts w:ascii="Times New Roman" w:hAnsi="Times New Roman" w:cs="Times New Roman"/>
          <w:sz w:val="28"/>
          <w:szCs w:val="28"/>
          <w:lang w:val="ru-RU"/>
        </w:rPr>
        <w:t>​:</w:t>
      </w:r>
      <w:r w:rsidRPr="00E27CEB">
        <w:rPr>
          <w:rFonts w:ascii="Times New Roman" w:hAnsi="Times New Roman" w:cs="Times New Roman"/>
          <w:sz w:val="28"/>
          <w:szCs w:val="28"/>
          <w:lang w:val="ru-RU"/>
        </w:rPr>
        <w:br/>
      </w:r>
      <w:r w:rsidRPr="00D65F75">
        <w:rPr>
          <w:rFonts w:ascii="Times New Roman" w:hAnsi="Times New Roman" w:cs="Times New Roman"/>
          <w:b/>
          <w:sz w:val="28"/>
          <w:szCs w:val="28"/>
        </w:rPr>
        <w:t>A</w:t>
      </w:r>
      <w:r w:rsidRPr="00D65F75">
        <w:rPr>
          <w:rFonts w:ascii="Times New Roman" w:hAnsi="Times New Roman" w:cs="Times New Roman"/>
          <w:b/>
          <w:sz w:val="28"/>
          <w:szCs w:val="28"/>
          <w:lang w:val="ru-RU"/>
        </w:rPr>
        <w:t xml:space="preserve">) </w:t>
      </w:r>
      <w:r w:rsidRPr="00D65F75">
        <w:rPr>
          <w:rFonts w:ascii="Times New Roman" w:hAnsi="Times New Roman" w:cs="Times New Roman"/>
          <w:b/>
          <w:sz w:val="28"/>
          <w:szCs w:val="28"/>
        </w:rPr>
        <w:t>A</w:t>
      </w:r>
      <w:r w:rsidRPr="00D65F75">
        <w:rPr>
          <w:rFonts w:ascii="Times New Roman" w:hAnsi="Times New Roman" w:cs="Times New Roman"/>
          <w:b/>
          <w:sz w:val="28"/>
          <w:szCs w:val="28"/>
          <w:lang w:val="ru-RU"/>
        </w:rPr>
        <w:t>=</w:t>
      </w:r>
      <w:r w:rsidR="00D65F75" w:rsidRPr="00D65F75">
        <w:rPr>
          <w:rFonts w:ascii="Times New Roman" w:hAnsi="Times New Roman" w:cs="Times New Roman"/>
          <w:b/>
          <w:sz w:val="28"/>
          <w:szCs w:val="28"/>
          <w:lang w:val="ru-RU"/>
        </w:rPr>
        <w:t>р</w:t>
      </w:r>
      <w:r w:rsidRPr="00D65F75">
        <w:rPr>
          <w:rFonts w:ascii="Times New Roman" w:hAnsi="Times New Roman" w:cs="Times New Roman"/>
          <w:b/>
          <w:sz w:val="28"/>
          <w:szCs w:val="28"/>
          <w:lang w:val="ru-RU"/>
        </w:rPr>
        <w:t>(</w:t>
      </w:r>
      <w:r w:rsidRPr="00D65F75">
        <w:rPr>
          <w:rFonts w:ascii="Times New Roman" w:hAnsi="Times New Roman" w:cs="Times New Roman"/>
          <w:b/>
          <w:sz w:val="28"/>
          <w:szCs w:val="28"/>
        </w:rPr>
        <w:t>V</w:t>
      </w:r>
      <w:r w:rsidRPr="00D65F75">
        <w:rPr>
          <w:rFonts w:ascii="Times New Roman" w:hAnsi="Times New Roman" w:cs="Times New Roman"/>
          <w:b/>
          <w:sz w:val="28"/>
          <w:szCs w:val="28"/>
          <w:vertAlign w:val="subscript"/>
          <w:lang w:val="ru-RU"/>
        </w:rPr>
        <w:t>2</w:t>
      </w:r>
      <w:r w:rsidRPr="00D65F75">
        <w:rPr>
          <w:rFonts w:ascii="Times New Roman" w:hAnsi="Times New Roman" w:cs="Times New Roman"/>
          <w:b/>
          <w:sz w:val="28"/>
          <w:szCs w:val="28"/>
          <w:lang w:val="ru-RU"/>
        </w:rPr>
        <w:t>−</w:t>
      </w:r>
      <w:r w:rsidRPr="00D65F75">
        <w:rPr>
          <w:rFonts w:ascii="Times New Roman" w:hAnsi="Times New Roman" w:cs="Times New Roman"/>
          <w:b/>
          <w:sz w:val="28"/>
          <w:szCs w:val="28"/>
        </w:rPr>
        <w:t>V</w:t>
      </w:r>
      <w:r w:rsidRPr="00D65F75">
        <w:rPr>
          <w:rFonts w:ascii="Times New Roman" w:hAnsi="Times New Roman" w:cs="Times New Roman"/>
          <w:b/>
          <w:sz w:val="28"/>
          <w:szCs w:val="28"/>
          <w:vertAlign w:val="subscript"/>
          <w:lang w:val="ru-RU"/>
        </w:rPr>
        <w:t>1</w:t>
      </w:r>
      <w:r w:rsidRPr="00D65F75">
        <w:rPr>
          <w:rFonts w:ascii="Times New Roman" w:hAnsi="Times New Roman" w:cs="Times New Roman"/>
          <w:b/>
          <w:sz w:val="28"/>
          <w:szCs w:val="28"/>
          <w:lang w:val="ru-RU"/>
        </w:rPr>
        <w:t>)</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B</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V</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P</w:t>
      </w:r>
      <w:r w:rsidRPr="00D65F75">
        <w:rPr>
          <w:rFonts w:ascii="Times New Roman" w:hAnsi="Times New Roman" w:cs="Times New Roman"/>
          <w:sz w:val="28"/>
          <w:szCs w:val="28"/>
          <w:vertAlign w:val="subscript"/>
          <w:lang w:val="ru-RU"/>
        </w:rPr>
        <w:t>2</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P</w:t>
      </w:r>
      <w:r w:rsidRPr="00D65F75">
        <w:rPr>
          <w:rFonts w:ascii="Times New Roman" w:hAnsi="Times New Roman" w:cs="Times New Roman"/>
          <w:sz w:val="28"/>
          <w:szCs w:val="28"/>
          <w:vertAlign w:val="subscript"/>
          <w:lang w:val="ru-RU"/>
        </w:rPr>
        <w:t>1</w:t>
      </w:r>
      <w:r w:rsidRPr="00E27CEB">
        <w:rPr>
          <w:rFonts w:ascii="Times New Roman" w:hAnsi="Times New Roman" w:cs="Times New Roman"/>
          <w:sz w:val="28"/>
          <w:szCs w:val="28"/>
          <w:lang w:val="ru-RU"/>
        </w:rPr>
        <w:t>)</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P</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V</w:t>
      </w:r>
      <w:r w:rsidRPr="00D65F75">
        <w:rPr>
          <w:rFonts w:ascii="Times New Roman" w:hAnsi="Times New Roman" w:cs="Times New Roman"/>
          <w:sz w:val="28"/>
          <w:szCs w:val="28"/>
          <w:vertAlign w:val="subscript"/>
          <w:lang w:val="ru-RU"/>
        </w:rPr>
        <w:t>1</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V</w:t>
      </w:r>
      <w:r w:rsidRPr="00D65F75">
        <w:rPr>
          <w:rFonts w:ascii="Times New Roman" w:hAnsi="Times New Roman" w:cs="Times New Roman"/>
          <w:sz w:val="28"/>
          <w:szCs w:val="28"/>
          <w:vertAlign w:val="subscript"/>
          <w:lang w:val="ru-RU"/>
        </w:rPr>
        <w:t>2</w:t>
      </w:r>
      <w:r w:rsidRPr="00E27CEB">
        <w:rPr>
          <w:rFonts w:ascii="Times New Roman" w:hAnsi="Times New Roman" w:cs="Times New Roman"/>
          <w:sz w:val="28"/>
          <w:szCs w:val="28"/>
          <w:lang w:val="ru-RU"/>
        </w:rPr>
        <w:t>)</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P</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V</w:t>
      </w:r>
      <w:r w:rsidRPr="00D65F75">
        <w:rPr>
          <w:rFonts w:ascii="Times New Roman" w:hAnsi="Times New Roman" w:cs="Times New Roman"/>
          <w:sz w:val="28"/>
          <w:szCs w:val="28"/>
          <w:vertAlign w:val="subscript"/>
          <w:lang w:val="ru-RU"/>
        </w:rPr>
        <w:t>1</w:t>
      </w:r>
      <w:r w:rsidRPr="00E27CEB">
        <w:rPr>
          <w:rFonts w:ascii="Times New Roman" w:hAnsi="Times New Roman" w:cs="Times New Roman"/>
          <w:sz w:val="28"/>
          <w:szCs w:val="28"/>
          <w:lang w:val="ru-RU"/>
        </w:rPr>
        <w:t>/</w:t>
      </w:r>
      <w:r w:rsidRPr="00E27CEB">
        <w:rPr>
          <w:rFonts w:ascii="Times New Roman" w:hAnsi="Times New Roman" w:cs="Times New Roman"/>
          <w:sz w:val="28"/>
          <w:szCs w:val="28"/>
        </w:rPr>
        <w:t>V</w:t>
      </w:r>
      <w:r w:rsidRPr="00D65F75">
        <w:rPr>
          <w:rFonts w:ascii="Times New Roman" w:hAnsi="Times New Roman" w:cs="Times New Roman"/>
          <w:sz w:val="28"/>
          <w:szCs w:val="28"/>
          <w:vertAlign w:val="subscript"/>
          <w:lang w:val="ru-RU"/>
        </w:rPr>
        <w:t>2</w:t>
      </w:r>
      <w:r w:rsidRPr="00E27CEB">
        <w:rPr>
          <w:rFonts w:ascii="Times New Roman" w:hAnsi="Times New Roman" w:cs="Times New Roman"/>
          <w:sz w:val="28"/>
          <w:szCs w:val="28"/>
          <w:lang w:val="ru-RU"/>
        </w:rPr>
        <w:t>)</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19. Определите КПД теплового двигателя, работающего между температурами 500 К</w:t>
      </w:r>
      <w:r w:rsidR="00245810">
        <w:rPr>
          <w:rFonts w:ascii="Times New Roman" w:hAnsi="Times New Roman" w:cs="Times New Roman"/>
          <w:sz w:val="28"/>
          <w:szCs w:val="28"/>
          <w:lang w:val="ru-RU"/>
        </w:rPr>
        <w:t>(нагревателя)</w:t>
      </w:r>
      <w:r w:rsidRPr="00E27CEB">
        <w:rPr>
          <w:rFonts w:ascii="Times New Roman" w:hAnsi="Times New Roman" w:cs="Times New Roman"/>
          <w:sz w:val="28"/>
          <w:szCs w:val="28"/>
          <w:lang w:val="ru-RU"/>
        </w:rPr>
        <w:t xml:space="preserve"> и 300 К</w:t>
      </w:r>
      <w:r w:rsidR="00245810">
        <w:rPr>
          <w:rFonts w:ascii="Times New Roman" w:hAnsi="Times New Roman" w:cs="Times New Roman"/>
          <w:sz w:val="28"/>
          <w:szCs w:val="28"/>
          <w:lang w:val="ru-RU"/>
        </w:rPr>
        <w:t>(холодильника)</w:t>
      </w:r>
      <w:r w:rsidRPr="00E27CEB">
        <w:rPr>
          <w:rFonts w:ascii="Times New Roman" w:hAnsi="Times New Roman" w:cs="Times New Roman"/>
          <w:sz w:val="28"/>
          <w:szCs w:val="28"/>
          <w:lang w:val="ru-RU"/>
        </w:rPr>
        <w:t>.</w:t>
      </w:r>
      <w:r w:rsidRPr="00E27CEB">
        <w:rPr>
          <w:rFonts w:ascii="Times New Roman" w:hAnsi="Times New Roman" w:cs="Times New Roman"/>
          <w:sz w:val="28"/>
          <w:szCs w:val="28"/>
          <w:lang w:val="ru-RU"/>
        </w:rPr>
        <w:br/>
      </w:r>
      <w:r w:rsidRPr="00245810">
        <w:rPr>
          <w:rFonts w:ascii="Times New Roman" w:hAnsi="Times New Roman" w:cs="Times New Roman"/>
          <w:b/>
          <w:sz w:val="28"/>
          <w:szCs w:val="28"/>
        </w:rPr>
        <w:t>A</w:t>
      </w:r>
      <w:r w:rsidRPr="00245810">
        <w:rPr>
          <w:rFonts w:ascii="Times New Roman" w:hAnsi="Times New Roman" w:cs="Times New Roman"/>
          <w:b/>
          <w:sz w:val="28"/>
          <w:szCs w:val="28"/>
          <w:lang w:val="ru-RU"/>
        </w:rPr>
        <w:t>) 40%</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lang w:val="ru-RU"/>
        </w:rPr>
        <w:br/>
      </w:r>
      <w:r w:rsidRPr="00E27CEB">
        <w:rPr>
          <w:rFonts w:ascii="Times New Roman" w:hAnsi="Times New Roman" w:cs="Times New Roman"/>
          <w:sz w:val="28"/>
          <w:szCs w:val="28"/>
        </w:rPr>
        <w:lastRenderedPageBreak/>
        <w:t>B</w:t>
      </w:r>
      <w:r w:rsidRPr="00E27CEB">
        <w:rPr>
          <w:rFonts w:ascii="Times New Roman" w:hAnsi="Times New Roman" w:cs="Times New Roman"/>
          <w:sz w:val="28"/>
          <w:szCs w:val="28"/>
          <w:lang w:val="ru-RU"/>
        </w:rPr>
        <w:t>) 60%</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80%</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20%</w:t>
      </w:r>
    </w:p>
    <w:p w:rsidR="00245810" w:rsidRDefault="00245810" w:rsidP="00E27CEB">
      <w:pPr>
        <w:spacing w:after="0" w:line="240" w:lineRule="auto"/>
        <w:rPr>
          <w:rFonts w:ascii="Times New Roman" w:hAnsi="Times New Roman" w:cs="Times New Roman"/>
          <w:sz w:val="28"/>
          <w:szCs w:val="28"/>
          <w:lang w:val="ru-RU"/>
        </w:rPr>
      </w:pPr>
    </w:p>
    <w:p w:rsidR="00293731" w:rsidRPr="00E27CEB" w:rsidRDefault="00D17F0F" w:rsidP="00E27CE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20.Если при изохорном процессе газ получил 400 Дж теплоты, то работа газа равна:</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 400 Дж</w:t>
      </w:r>
      <w:r w:rsidRPr="00E27CEB">
        <w:rPr>
          <w:rFonts w:ascii="Times New Roman" w:hAnsi="Times New Roman" w:cs="Times New Roman"/>
          <w:sz w:val="28"/>
          <w:szCs w:val="28"/>
          <w:lang w:val="ru-RU"/>
        </w:rPr>
        <w:br/>
      </w:r>
      <w:r w:rsidRPr="00245810">
        <w:rPr>
          <w:rFonts w:ascii="Times New Roman" w:hAnsi="Times New Roman" w:cs="Times New Roman"/>
          <w:b/>
          <w:sz w:val="28"/>
          <w:szCs w:val="28"/>
        </w:rPr>
        <w:t>B</w:t>
      </w:r>
      <w:r w:rsidRPr="00245810">
        <w:rPr>
          <w:rFonts w:ascii="Times New Roman" w:hAnsi="Times New Roman" w:cs="Times New Roman"/>
          <w:b/>
          <w:sz w:val="28"/>
          <w:szCs w:val="28"/>
          <w:lang w:val="ru-RU"/>
        </w:rPr>
        <w:t>) 0 Дж</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200 Дж</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100 Дж</w:t>
      </w:r>
    </w:p>
    <w:p w:rsidR="00245810" w:rsidRDefault="00245810" w:rsidP="00E27CEB">
      <w:pPr>
        <w:pStyle w:val="a"/>
        <w:numPr>
          <w:ilvl w:val="0"/>
          <w:numId w:val="0"/>
        </w:num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21. Если газ расширяется, совершая положительную работу, то:</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Внутренняя энергия всегда уменьшается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B</w:t>
      </w:r>
      <w:r w:rsidRPr="00E27CEB">
        <w:rPr>
          <w:rFonts w:ascii="Times New Roman" w:hAnsi="Times New Roman" w:cs="Times New Roman"/>
          <w:sz w:val="28"/>
          <w:szCs w:val="28"/>
          <w:lang w:val="ru-RU"/>
        </w:rPr>
        <w:t>) Теплота всегда отдается</w:t>
      </w:r>
    </w:p>
    <w:p w:rsidR="00293731" w:rsidRPr="00245810" w:rsidRDefault="00D17F0F" w:rsidP="00E27CEB">
      <w:pPr>
        <w:pStyle w:val="a0"/>
        <w:numPr>
          <w:ilvl w:val="0"/>
          <w:numId w:val="0"/>
        </w:numPr>
        <w:spacing w:after="0" w:line="240" w:lineRule="auto"/>
        <w:rPr>
          <w:rFonts w:ascii="Times New Roman" w:hAnsi="Times New Roman" w:cs="Times New Roman"/>
          <w:b/>
          <w:sz w:val="28"/>
          <w:szCs w:val="28"/>
          <w:lang w:val="ru-RU"/>
        </w:rPr>
      </w:pPr>
      <w:r w:rsidRPr="00245810">
        <w:rPr>
          <w:rFonts w:ascii="Times New Roman" w:hAnsi="Times New Roman" w:cs="Times New Roman"/>
          <w:b/>
          <w:sz w:val="28"/>
          <w:szCs w:val="28"/>
        </w:rPr>
        <w:t>C</w:t>
      </w:r>
      <w:r w:rsidRPr="00245810">
        <w:rPr>
          <w:rFonts w:ascii="Times New Roman" w:hAnsi="Times New Roman" w:cs="Times New Roman"/>
          <w:b/>
          <w:sz w:val="28"/>
          <w:szCs w:val="28"/>
          <w:lang w:val="ru-RU"/>
        </w:rPr>
        <w:t>) Работа совершается газом</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Работа совершается над газом</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22. Какое из утверждений верно для энтропии?</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 Энтропия всегда уменьшается</w:t>
      </w:r>
      <w:r w:rsidRPr="00E27CEB">
        <w:rPr>
          <w:rFonts w:ascii="Times New Roman" w:hAnsi="Times New Roman" w:cs="Times New Roman"/>
          <w:sz w:val="28"/>
          <w:szCs w:val="28"/>
          <w:lang w:val="ru-RU"/>
        </w:rPr>
        <w:br/>
      </w:r>
      <w:r w:rsidRPr="00245810">
        <w:rPr>
          <w:rFonts w:ascii="Times New Roman" w:hAnsi="Times New Roman" w:cs="Times New Roman"/>
          <w:b/>
          <w:sz w:val="28"/>
          <w:szCs w:val="28"/>
        </w:rPr>
        <w:t>B</w:t>
      </w:r>
      <w:r w:rsidRPr="00245810">
        <w:rPr>
          <w:rFonts w:ascii="Times New Roman" w:hAnsi="Times New Roman" w:cs="Times New Roman"/>
          <w:b/>
          <w:sz w:val="28"/>
          <w:szCs w:val="28"/>
          <w:lang w:val="ru-RU"/>
        </w:rPr>
        <w:t xml:space="preserve">) Энтропия изолированной системы не может уменьшаться </w:t>
      </w:r>
      <w:r w:rsidRPr="00245810">
        <w:rPr>
          <w:rFonts w:ascii="Times New Roman" w:hAnsi="Times New Roman" w:cs="Times New Roman"/>
          <w:b/>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Энтропия не зависит от температуры</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Энтропия — это форма энергии</w:t>
      </w:r>
    </w:p>
    <w:p w:rsidR="00245810" w:rsidRDefault="00245810" w:rsidP="00E27CEB">
      <w:pPr>
        <w:pStyle w:val="a"/>
        <w:numPr>
          <w:ilvl w:val="0"/>
          <w:numId w:val="0"/>
        </w:num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23. Что происходит с температурой газа при адиабатическом расширении?</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Повышается</w:t>
      </w:r>
    </w:p>
    <w:p w:rsidR="00293731" w:rsidRPr="00245810" w:rsidRDefault="00D17F0F" w:rsidP="00E27CEB">
      <w:pPr>
        <w:pStyle w:val="a0"/>
        <w:numPr>
          <w:ilvl w:val="0"/>
          <w:numId w:val="0"/>
        </w:numPr>
        <w:spacing w:after="0" w:line="240" w:lineRule="auto"/>
        <w:rPr>
          <w:rFonts w:ascii="Times New Roman" w:hAnsi="Times New Roman" w:cs="Times New Roman"/>
          <w:b/>
          <w:sz w:val="28"/>
          <w:szCs w:val="28"/>
          <w:lang w:val="ru-RU"/>
        </w:rPr>
      </w:pPr>
      <w:r w:rsidRPr="00245810">
        <w:rPr>
          <w:rFonts w:ascii="Times New Roman" w:hAnsi="Times New Roman" w:cs="Times New Roman"/>
          <w:b/>
          <w:sz w:val="28"/>
          <w:szCs w:val="28"/>
        </w:rPr>
        <w:t>B</w:t>
      </w:r>
      <w:r w:rsidRPr="00245810">
        <w:rPr>
          <w:rFonts w:ascii="Times New Roman" w:hAnsi="Times New Roman" w:cs="Times New Roman"/>
          <w:b/>
          <w:sz w:val="28"/>
          <w:szCs w:val="28"/>
          <w:lang w:val="ru-RU"/>
        </w:rPr>
        <w:t>) Понижается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C</w:t>
      </w:r>
      <w:r w:rsidRPr="00E27CEB">
        <w:rPr>
          <w:rFonts w:ascii="Times New Roman" w:hAnsi="Times New Roman" w:cs="Times New Roman"/>
          <w:sz w:val="28"/>
          <w:szCs w:val="28"/>
          <w:lang w:val="ru-RU"/>
        </w:rPr>
        <w:t>) Не изменяется</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Становится бесконечной</w:t>
      </w:r>
    </w:p>
    <w:p w:rsidR="00293731" w:rsidRPr="00E27CEB" w:rsidRDefault="00293731" w:rsidP="00E27CEB">
      <w:pPr>
        <w:spacing w:after="0" w:line="240" w:lineRule="auto"/>
        <w:rPr>
          <w:rFonts w:ascii="Times New Roman" w:hAnsi="Times New Roman" w:cs="Times New Roman"/>
          <w:sz w:val="28"/>
          <w:szCs w:val="28"/>
          <w:lang w:val="ru-RU"/>
        </w:rPr>
      </w:pPr>
    </w:p>
    <w:p w:rsidR="00293731" w:rsidRPr="00E27CEB" w:rsidRDefault="00D17F0F" w:rsidP="00E27CEB">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24. При изохорном процессе работа газа:</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Максимальна</w:t>
      </w:r>
    </w:p>
    <w:p w:rsidR="00293731" w:rsidRPr="00245810" w:rsidRDefault="00D17F0F" w:rsidP="00E27CEB">
      <w:pPr>
        <w:pStyle w:val="a0"/>
        <w:numPr>
          <w:ilvl w:val="0"/>
          <w:numId w:val="0"/>
        </w:numPr>
        <w:spacing w:after="0" w:line="240" w:lineRule="auto"/>
        <w:rPr>
          <w:rFonts w:ascii="Times New Roman" w:hAnsi="Times New Roman" w:cs="Times New Roman"/>
          <w:b/>
          <w:sz w:val="28"/>
          <w:szCs w:val="28"/>
          <w:lang w:val="ru-RU"/>
        </w:rPr>
      </w:pPr>
      <w:r w:rsidRPr="00245810">
        <w:rPr>
          <w:rFonts w:ascii="Times New Roman" w:hAnsi="Times New Roman" w:cs="Times New Roman"/>
          <w:b/>
          <w:sz w:val="28"/>
          <w:szCs w:val="28"/>
        </w:rPr>
        <w:t>B</w:t>
      </w:r>
      <w:r w:rsidRPr="00245810">
        <w:rPr>
          <w:rFonts w:ascii="Times New Roman" w:hAnsi="Times New Roman" w:cs="Times New Roman"/>
          <w:b/>
          <w:sz w:val="28"/>
          <w:szCs w:val="28"/>
          <w:lang w:val="ru-RU"/>
        </w:rPr>
        <w:t>) Равна нулю</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rPr>
        <w:t>C</w:t>
      </w:r>
      <w:r w:rsidRPr="00E27CEB">
        <w:rPr>
          <w:rFonts w:ascii="Times New Roman" w:hAnsi="Times New Roman" w:cs="Times New Roman"/>
          <w:sz w:val="28"/>
          <w:szCs w:val="28"/>
          <w:lang w:val="ru-RU"/>
        </w:rPr>
        <w:t>) Положительна</w:t>
      </w:r>
    </w:p>
    <w:p w:rsidR="00293731" w:rsidRPr="00E27CEB" w:rsidRDefault="00D17F0F" w:rsidP="00E27CEB">
      <w:pPr>
        <w:pStyle w:val="a0"/>
        <w:numPr>
          <w:ilvl w:val="0"/>
          <w:numId w:val="0"/>
        </w:numPr>
        <w:spacing w:after="0" w:line="240" w:lineRule="auto"/>
        <w:rPr>
          <w:rFonts w:ascii="Times New Roman" w:hAnsi="Times New Roman" w:cs="Times New Roman"/>
          <w:sz w:val="28"/>
          <w:szCs w:val="28"/>
        </w:rPr>
      </w:pPr>
      <w:r w:rsidRPr="00E27CEB">
        <w:rPr>
          <w:rFonts w:ascii="Times New Roman" w:hAnsi="Times New Roman" w:cs="Times New Roman"/>
          <w:sz w:val="28"/>
          <w:szCs w:val="28"/>
        </w:rPr>
        <w:t xml:space="preserve">D) </w:t>
      </w:r>
      <w:proofErr w:type="spellStart"/>
      <w:r w:rsidRPr="00E27CEB">
        <w:rPr>
          <w:rFonts w:ascii="Times New Roman" w:hAnsi="Times New Roman" w:cs="Times New Roman"/>
          <w:sz w:val="28"/>
          <w:szCs w:val="28"/>
        </w:rPr>
        <w:t>Отрицательна</w:t>
      </w:r>
      <w:proofErr w:type="spellEnd"/>
    </w:p>
    <w:p w:rsidR="00293731" w:rsidRPr="00E27CEB" w:rsidRDefault="00293731" w:rsidP="00E27CEB">
      <w:pPr>
        <w:spacing w:after="0" w:line="240" w:lineRule="auto"/>
        <w:rPr>
          <w:rFonts w:ascii="Times New Roman" w:hAnsi="Times New Roman" w:cs="Times New Roman"/>
          <w:sz w:val="28"/>
          <w:szCs w:val="28"/>
        </w:rPr>
      </w:pPr>
    </w:p>
    <w:p w:rsidR="00293731" w:rsidRPr="00E27CEB" w:rsidRDefault="00D17F0F" w:rsidP="00E27CEB">
      <w:pPr>
        <w:numPr>
          <w:ilvl w:val="0"/>
          <w:numId w:val="8"/>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Если при охлаждении газа давление уменьшилось вдвое при постоянном объёме, то температура газа:</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A</w:t>
      </w:r>
      <w:r w:rsidRPr="00E27CEB">
        <w:rPr>
          <w:rFonts w:ascii="Times New Roman" w:hAnsi="Times New Roman" w:cs="Times New Roman"/>
          <w:sz w:val="28"/>
          <w:szCs w:val="28"/>
          <w:lang w:val="ru-RU"/>
        </w:rPr>
        <w:t>) Не изменилась</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B</w:t>
      </w:r>
      <w:r w:rsidRPr="00E27CEB">
        <w:rPr>
          <w:rFonts w:ascii="Times New Roman" w:hAnsi="Times New Roman" w:cs="Times New Roman"/>
          <w:sz w:val="28"/>
          <w:szCs w:val="28"/>
          <w:lang w:val="ru-RU"/>
        </w:rPr>
        <w:t>) Увеличилась вдвое</w:t>
      </w:r>
      <w:r w:rsidRPr="00E27CEB">
        <w:rPr>
          <w:rFonts w:ascii="Times New Roman" w:hAnsi="Times New Roman" w:cs="Times New Roman"/>
          <w:sz w:val="28"/>
          <w:szCs w:val="28"/>
          <w:lang w:val="ru-RU"/>
        </w:rPr>
        <w:br/>
      </w:r>
      <w:r w:rsidRPr="000E542E">
        <w:rPr>
          <w:rFonts w:ascii="Times New Roman" w:hAnsi="Times New Roman" w:cs="Times New Roman"/>
          <w:b/>
          <w:sz w:val="28"/>
          <w:szCs w:val="28"/>
        </w:rPr>
        <w:lastRenderedPageBreak/>
        <w:t>C</w:t>
      </w:r>
      <w:r w:rsidRPr="000E542E">
        <w:rPr>
          <w:rFonts w:ascii="Times New Roman" w:hAnsi="Times New Roman" w:cs="Times New Roman"/>
          <w:b/>
          <w:sz w:val="28"/>
          <w:szCs w:val="28"/>
          <w:lang w:val="ru-RU"/>
        </w:rPr>
        <w:t>) Уменьшилась вдвое</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Увеличилась в 4 раза</w:t>
      </w:r>
    </w:p>
    <w:p w:rsidR="001E7068" w:rsidRDefault="00D17F0F" w:rsidP="001E7068">
      <w:pPr>
        <w:spacing w:after="0" w:line="240" w:lineRule="auto"/>
        <w:jc w:val="center"/>
        <w:rPr>
          <w:rFonts w:ascii="Times New Roman" w:eastAsia="SimSun" w:hAnsi="Times New Roman" w:cs="Times New Roman"/>
          <w:i/>
          <w:iCs/>
          <w:color w:val="000000"/>
          <w:sz w:val="28"/>
          <w:szCs w:val="28"/>
          <w:lang w:val="ru-RU" w:eastAsia="zh-CN" w:bidi="ar"/>
        </w:rPr>
      </w:pPr>
      <w:r w:rsidRPr="00E27CEB">
        <w:rPr>
          <w:rFonts w:ascii="Times New Roman" w:eastAsia="SimSun" w:hAnsi="Times New Roman" w:cs="Times New Roman"/>
          <w:b/>
          <w:bCs/>
          <w:i/>
          <w:iCs/>
          <w:color w:val="000000"/>
          <w:sz w:val="28"/>
          <w:szCs w:val="28"/>
          <w:lang w:val="ru-RU" w:eastAsia="zh-CN" w:bidi="ar"/>
        </w:rPr>
        <w:t xml:space="preserve">Инструкция: </w:t>
      </w:r>
      <w:r w:rsidRPr="00E27CEB">
        <w:rPr>
          <w:rFonts w:ascii="Times New Roman" w:eastAsia="SimSun" w:hAnsi="Times New Roman" w:cs="Times New Roman"/>
          <w:i/>
          <w:iCs/>
          <w:color w:val="000000"/>
          <w:sz w:val="28"/>
          <w:szCs w:val="28"/>
          <w:lang w:val="ru-RU" w:eastAsia="zh-CN" w:bidi="ar"/>
        </w:rPr>
        <w:t>Вам предлагаются тестовые задания на основе контекста с выбором одного правильного ответа из четырех предложенных.</w:t>
      </w:r>
    </w:p>
    <w:p w:rsidR="001E7068" w:rsidRPr="001E7068" w:rsidRDefault="001E7068" w:rsidP="001E7068">
      <w:pPr>
        <w:spacing w:after="0" w:line="240" w:lineRule="auto"/>
        <w:jc w:val="center"/>
        <w:rPr>
          <w:rFonts w:ascii="Times New Roman" w:eastAsia="SimSun" w:hAnsi="Times New Roman" w:cs="Times New Roman"/>
          <w:b/>
          <w:iCs/>
          <w:color w:val="000000"/>
          <w:sz w:val="28"/>
          <w:szCs w:val="28"/>
          <w:lang w:val="ru-RU" w:eastAsia="zh-CN" w:bidi="ar"/>
        </w:rPr>
      </w:pPr>
      <w:r w:rsidRPr="001E7068">
        <w:rPr>
          <w:rFonts w:ascii="Times New Roman" w:eastAsia="SimSun" w:hAnsi="Times New Roman" w:cs="Times New Roman"/>
          <w:b/>
          <w:iCs/>
          <w:color w:val="000000"/>
          <w:sz w:val="28"/>
          <w:szCs w:val="28"/>
          <w:lang w:val="ru-RU" w:eastAsia="zh-CN" w:bidi="ar"/>
        </w:rPr>
        <w:t xml:space="preserve">Первые паровые машины </w:t>
      </w:r>
    </w:p>
    <w:p w:rsidR="001E7068" w:rsidRDefault="001E7068" w:rsidP="001E7068">
      <w:pPr>
        <w:spacing w:after="0" w:line="240" w:lineRule="auto"/>
        <w:ind w:firstLine="720"/>
        <w:jc w:val="both"/>
        <w:rPr>
          <w:rFonts w:ascii="Times New Roman" w:hAnsi="Times New Roman" w:cs="Times New Roman"/>
          <w:sz w:val="28"/>
          <w:szCs w:val="28"/>
          <w:lang w:val="ru-RU"/>
        </w:rPr>
      </w:pPr>
      <w:r w:rsidRPr="001E7068">
        <w:rPr>
          <w:rFonts w:ascii="Times New Roman" w:hAnsi="Times New Roman" w:cs="Times New Roman"/>
          <w:sz w:val="28"/>
          <w:szCs w:val="28"/>
          <w:lang w:val="ru-RU"/>
        </w:rPr>
        <w:t>Перв</w:t>
      </w:r>
      <w:r w:rsidR="007F3720">
        <w:rPr>
          <w:rFonts w:ascii="Times New Roman" w:hAnsi="Times New Roman" w:cs="Times New Roman"/>
          <w:sz w:val="28"/>
          <w:szCs w:val="28"/>
          <w:lang w:val="ru-RU"/>
        </w:rPr>
        <w:t>ую</w:t>
      </w:r>
      <w:r w:rsidRPr="001E7068">
        <w:rPr>
          <w:rFonts w:ascii="Times New Roman" w:hAnsi="Times New Roman" w:cs="Times New Roman"/>
          <w:sz w:val="28"/>
          <w:szCs w:val="28"/>
          <w:lang w:val="ru-RU"/>
        </w:rPr>
        <w:t xml:space="preserve"> паров</w:t>
      </w:r>
      <w:r w:rsidR="007F3720">
        <w:rPr>
          <w:rFonts w:ascii="Times New Roman" w:hAnsi="Times New Roman" w:cs="Times New Roman"/>
          <w:sz w:val="28"/>
          <w:szCs w:val="28"/>
          <w:lang w:val="ru-RU"/>
        </w:rPr>
        <w:t xml:space="preserve">ую </w:t>
      </w:r>
      <w:r w:rsidRPr="001E7068">
        <w:rPr>
          <w:rFonts w:ascii="Times New Roman" w:hAnsi="Times New Roman" w:cs="Times New Roman"/>
          <w:sz w:val="28"/>
          <w:szCs w:val="28"/>
          <w:lang w:val="ru-RU"/>
        </w:rPr>
        <w:t>машин</w:t>
      </w:r>
      <w:r w:rsidR="007F3720">
        <w:rPr>
          <w:rFonts w:ascii="Times New Roman" w:hAnsi="Times New Roman" w:cs="Times New Roman"/>
          <w:sz w:val="28"/>
          <w:szCs w:val="28"/>
          <w:lang w:val="ru-RU"/>
        </w:rPr>
        <w:t>у</w:t>
      </w:r>
      <w:r w:rsidRPr="001E7068">
        <w:rPr>
          <w:rFonts w:ascii="Times New Roman" w:hAnsi="Times New Roman" w:cs="Times New Roman"/>
          <w:sz w:val="28"/>
          <w:szCs w:val="28"/>
          <w:lang w:val="ru-RU"/>
        </w:rPr>
        <w:t xml:space="preserve"> </w:t>
      </w:r>
      <w:r w:rsidR="007F3720">
        <w:rPr>
          <w:rFonts w:ascii="Times New Roman" w:hAnsi="Times New Roman" w:cs="Times New Roman"/>
          <w:sz w:val="28"/>
          <w:szCs w:val="28"/>
          <w:lang w:val="ru-RU"/>
        </w:rPr>
        <w:t xml:space="preserve">еще в </w:t>
      </w:r>
      <w:r w:rsidR="007F3720">
        <w:rPr>
          <w:rFonts w:ascii="Times New Roman" w:hAnsi="Times New Roman" w:cs="Times New Roman"/>
          <w:sz w:val="28"/>
          <w:szCs w:val="28"/>
        </w:rPr>
        <w:t>I</w:t>
      </w:r>
      <w:r w:rsidR="007F3720" w:rsidRPr="00A810AE">
        <w:rPr>
          <w:rFonts w:ascii="Times New Roman" w:hAnsi="Times New Roman" w:cs="Times New Roman"/>
          <w:sz w:val="28"/>
          <w:szCs w:val="28"/>
          <w:lang w:val="ru-RU"/>
        </w:rPr>
        <w:t xml:space="preserve"> </w:t>
      </w:r>
      <w:r w:rsidR="007F3720">
        <w:rPr>
          <w:rFonts w:ascii="Times New Roman" w:hAnsi="Times New Roman" w:cs="Times New Roman"/>
          <w:sz w:val="28"/>
          <w:szCs w:val="28"/>
          <w:lang w:val="ru-RU"/>
        </w:rPr>
        <w:t>веке создал</w:t>
      </w:r>
      <w:r w:rsidR="00A810AE">
        <w:rPr>
          <w:rFonts w:ascii="Times New Roman" w:hAnsi="Times New Roman" w:cs="Times New Roman"/>
          <w:sz w:val="28"/>
          <w:szCs w:val="28"/>
          <w:lang w:val="ru-RU"/>
        </w:rPr>
        <w:t xml:space="preserve"> </w:t>
      </w:r>
      <w:r w:rsidR="00A810AE" w:rsidRPr="00A810AE">
        <w:rPr>
          <w:rFonts w:ascii="Times New Roman" w:hAnsi="Times New Roman" w:cs="Times New Roman"/>
          <w:sz w:val="28"/>
          <w:szCs w:val="28"/>
          <w:lang w:val="ru-RU"/>
        </w:rPr>
        <w:t>Герон Александрийск</w:t>
      </w:r>
      <w:r w:rsidR="00A810AE">
        <w:rPr>
          <w:rFonts w:ascii="Times New Roman" w:hAnsi="Times New Roman" w:cs="Times New Roman"/>
          <w:sz w:val="28"/>
          <w:szCs w:val="28"/>
          <w:lang w:val="ru-RU"/>
        </w:rPr>
        <w:t>и</w:t>
      </w:r>
      <w:r w:rsidR="007F3720">
        <w:rPr>
          <w:rFonts w:ascii="Times New Roman" w:hAnsi="Times New Roman" w:cs="Times New Roman"/>
          <w:sz w:val="28"/>
          <w:szCs w:val="28"/>
          <w:lang w:val="ru-RU"/>
        </w:rPr>
        <w:t>й затем</w:t>
      </w:r>
      <w:r w:rsidRPr="001E7068">
        <w:rPr>
          <w:rFonts w:ascii="Times New Roman" w:hAnsi="Times New Roman" w:cs="Times New Roman"/>
          <w:sz w:val="28"/>
          <w:szCs w:val="28"/>
          <w:lang w:val="ru-RU"/>
        </w:rPr>
        <w:t xml:space="preserve"> в конце XVII – начале XVIII века: Дени </w:t>
      </w:r>
      <w:proofErr w:type="spellStart"/>
      <w:r w:rsidRPr="001E7068">
        <w:rPr>
          <w:rFonts w:ascii="Times New Roman" w:hAnsi="Times New Roman" w:cs="Times New Roman"/>
          <w:sz w:val="28"/>
          <w:szCs w:val="28"/>
          <w:lang w:val="ru-RU"/>
        </w:rPr>
        <w:t>Папен</w:t>
      </w:r>
      <w:proofErr w:type="spellEnd"/>
      <w:r w:rsidRPr="001E7068">
        <w:rPr>
          <w:rFonts w:ascii="Times New Roman" w:hAnsi="Times New Roman" w:cs="Times New Roman"/>
          <w:sz w:val="28"/>
          <w:szCs w:val="28"/>
          <w:lang w:val="ru-RU"/>
        </w:rPr>
        <w:t xml:space="preserve"> создал паровую машину с цилиндром и поршнем в 1698 году, а Томас </w:t>
      </w:r>
      <w:proofErr w:type="spellStart"/>
      <w:r w:rsidRPr="001E7068">
        <w:rPr>
          <w:rFonts w:ascii="Times New Roman" w:hAnsi="Times New Roman" w:cs="Times New Roman"/>
          <w:sz w:val="28"/>
          <w:szCs w:val="28"/>
          <w:lang w:val="ru-RU"/>
        </w:rPr>
        <w:t>Ньюкомен</w:t>
      </w:r>
      <w:proofErr w:type="spellEnd"/>
      <w:r w:rsidRPr="001E7068">
        <w:rPr>
          <w:rFonts w:ascii="Times New Roman" w:hAnsi="Times New Roman" w:cs="Times New Roman"/>
          <w:sz w:val="28"/>
          <w:szCs w:val="28"/>
          <w:lang w:val="ru-RU"/>
        </w:rPr>
        <w:t xml:space="preserve"> – первую коммерчески успешную паровую машину для откачки воды в 1712 году, но настоящая революция началась с универсальной машины Джеймса Уатта в 1784 году, которая стала о</w:t>
      </w:r>
      <w:r>
        <w:rPr>
          <w:rFonts w:ascii="Times New Roman" w:hAnsi="Times New Roman" w:cs="Times New Roman"/>
          <w:sz w:val="28"/>
          <w:szCs w:val="28"/>
          <w:lang w:val="ru-RU"/>
        </w:rPr>
        <w:t>сновой промышленного переворота.</w:t>
      </w:r>
    </w:p>
    <w:p w:rsidR="001E7068" w:rsidRDefault="001E7068" w:rsidP="00A810AE">
      <w:pPr>
        <w:spacing w:after="0" w:line="240" w:lineRule="auto"/>
        <w:ind w:firstLine="720"/>
        <w:jc w:val="both"/>
        <w:rPr>
          <w:rFonts w:ascii="Times New Roman" w:hAnsi="Times New Roman" w:cs="Times New Roman"/>
          <w:sz w:val="28"/>
          <w:szCs w:val="28"/>
          <w:lang w:val="ru-RU"/>
        </w:rPr>
      </w:pPr>
      <w:r w:rsidRPr="001E7068">
        <w:rPr>
          <w:rFonts w:ascii="Times New Roman" w:hAnsi="Times New Roman" w:cs="Times New Roman"/>
          <w:sz w:val="28"/>
          <w:szCs w:val="28"/>
          <w:lang w:val="ru-RU"/>
        </w:rPr>
        <w:t xml:space="preserve"> Французский физик Сади Карно в 1824 году исследовал, от чего зависит максимальный КПД тепловых машин, работающих между нагревателем и холодильником.</w:t>
      </w:r>
    </w:p>
    <w:p w:rsidR="00573DB0" w:rsidRDefault="00A810AE" w:rsidP="00A810AE">
      <w:pPr>
        <w:tabs>
          <w:tab w:val="left" w:pos="1380"/>
        </w:tabs>
        <w:spacing w:after="0" w:line="240" w:lineRule="auto"/>
        <w:ind w:firstLine="709"/>
        <w:jc w:val="both"/>
        <w:rPr>
          <w:rFonts w:ascii="Times New Roman" w:hAnsi="Times New Roman" w:cs="Times New Roman"/>
          <w:sz w:val="28"/>
          <w:szCs w:val="28"/>
          <w:lang w:val="ru-RU"/>
        </w:rPr>
      </w:pPr>
      <w:r w:rsidRPr="00A810AE">
        <w:rPr>
          <w:rFonts w:ascii="Times New Roman" w:hAnsi="Times New Roman" w:cs="Times New Roman"/>
          <w:sz w:val="28"/>
          <w:szCs w:val="28"/>
          <w:lang w:val="ru-RU"/>
        </w:rPr>
        <w:t>Если говорить о конкретных цифрах, фигурировавших в его теоретических примерах 1824 года, то Сади Карно рассматривал идеализированный цикл, работающий между 100 °C (нагреватель) и 0 °C (холодильник). Эти значения были выбраны им как наиболее наглядные и стандартные физические константы для демонстрации его революционных принципов.</w:t>
      </w:r>
    </w:p>
    <w:p w:rsidR="001E7068" w:rsidRPr="001E7068" w:rsidRDefault="001E7068" w:rsidP="00A810AE">
      <w:pPr>
        <w:tabs>
          <w:tab w:val="left" w:pos="1380"/>
        </w:tabs>
        <w:spacing w:after="0" w:line="240" w:lineRule="auto"/>
        <w:ind w:firstLine="709"/>
        <w:jc w:val="both"/>
        <w:rPr>
          <w:rFonts w:ascii="Times New Roman" w:hAnsi="Times New Roman" w:cs="Times New Roman"/>
          <w:sz w:val="28"/>
          <w:szCs w:val="28"/>
          <w:lang w:val="ru-RU"/>
        </w:rPr>
      </w:pPr>
      <w:r w:rsidRPr="001E7068">
        <w:rPr>
          <w:rFonts w:ascii="Times New Roman" w:hAnsi="Times New Roman" w:cs="Times New Roman"/>
          <w:sz w:val="28"/>
          <w:szCs w:val="28"/>
          <w:lang w:val="ru-RU"/>
        </w:rPr>
        <w:tab/>
        <w:t>​</w:t>
      </w:r>
    </w:p>
    <w:p w:rsidR="00573DB0" w:rsidRDefault="00D17F0F" w:rsidP="00573DB0">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 xml:space="preserve">26. </w:t>
      </w:r>
      <w:r w:rsidR="00573DB0" w:rsidRPr="00573DB0">
        <w:rPr>
          <w:rFonts w:ascii="Times New Roman" w:hAnsi="Times New Roman" w:cs="Times New Roman"/>
          <w:sz w:val="28"/>
          <w:szCs w:val="28"/>
          <w:lang w:val="ru-RU"/>
        </w:rPr>
        <w:t>Между какими температурами работал идеализированный цикл, рассмотренный Сади Карно?</w:t>
      </w:r>
    </w:p>
    <w:p w:rsidR="00573DB0" w:rsidRPr="00573DB0" w:rsidRDefault="00573DB0" w:rsidP="00573DB0">
      <w:pPr>
        <w:pStyle w:val="a"/>
        <w:numPr>
          <w:ilvl w:val="0"/>
          <w:numId w:val="0"/>
        </w:numPr>
        <w:spacing w:after="0" w:line="240" w:lineRule="auto"/>
        <w:rPr>
          <w:rFonts w:ascii="Times New Roman" w:hAnsi="Times New Roman" w:cs="Times New Roman"/>
          <w:sz w:val="28"/>
          <w:szCs w:val="28"/>
          <w:lang w:val="ru-RU"/>
        </w:rPr>
      </w:pPr>
      <w:r>
        <w:rPr>
          <w:rFonts w:ascii="Times New Roman" w:hAnsi="Times New Roman" w:cs="Times New Roman"/>
          <w:sz w:val="28"/>
          <w:szCs w:val="28"/>
        </w:rPr>
        <w:t>A</w:t>
      </w:r>
      <w:r w:rsidRPr="00573DB0">
        <w:rPr>
          <w:rFonts w:ascii="Times New Roman" w:hAnsi="Times New Roman" w:cs="Times New Roman"/>
          <w:sz w:val="28"/>
          <w:szCs w:val="28"/>
          <w:lang w:val="ru-RU"/>
        </w:rPr>
        <w:t>) 0 °</w:t>
      </w:r>
      <w:r w:rsidRPr="00573DB0">
        <w:rPr>
          <w:rFonts w:ascii="Times New Roman" w:hAnsi="Times New Roman" w:cs="Times New Roman"/>
          <w:sz w:val="28"/>
          <w:szCs w:val="28"/>
        </w:rPr>
        <w:t>C</w:t>
      </w:r>
      <w:r w:rsidRPr="00573DB0">
        <w:rPr>
          <w:rFonts w:ascii="Times New Roman" w:hAnsi="Times New Roman" w:cs="Times New Roman"/>
          <w:sz w:val="28"/>
          <w:szCs w:val="28"/>
          <w:lang w:val="ru-RU"/>
        </w:rPr>
        <w:t xml:space="preserve"> и 50 °</w:t>
      </w:r>
      <w:r w:rsidRPr="00573DB0">
        <w:rPr>
          <w:rFonts w:ascii="Times New Roman" w:hAnsi="Times New Roman" w:cs="Times New Roman"/>
          <w:sz w:val="28"/>
          <w:szCs w:val="28"/>
        </w:rPr>
        <w:t>C</w:t>
      </w:r>
    </w:p>
    <w:p w:rsidR="00573DB0" w:rsidRPr="00573DB0" w:rsidRDefault="00573DB0" w:rsidP="00573DB0">
      <w:pPr>
        <w:pStyle w:val="a"/>
        <w:numPr>
          <w:ilvl w:val="0"/>
          <w:numId w:val="0"/>
        </w:numPr>
        <w:spacing w:after="0" w:line="240" w:lineRule="auto"/>
        <w:rPr>
          <w:rFonts w:ascii="Times New Roman" w:hAnsi="Times New Roman" w:cs="Times New Roman"/>
          <w:b/>
          <w:sz w:val="28"/>
          <w:szCs w:val="28"/>
          <w:lang w:val="ru-RU"/>
        </w:rPr>
      </w:pPr>
      <w:r w:rsidRPr="00573DB0">
        <w:rPr>
          <w:rFonts w:ascii="Times New Roman" w:hAnsi="Times New Roman" w:cs="Times New Roman"/>
          <w:b/>
          <w:sz w:val="28"/>
          <w:szCs w:val="28"/>
        </w:rPr>
        <w:t>B</w:t>
      </w:r>
      <w:r w:rsidRPr="00573DB0">
        <w:rPr>
          <w:rFonts w:ascii="Times New Roman" w:hAnsi="Times New Roman" w:cs="Times New Roman"/>
          <w:b/>
          <w:sz w:val="28"/>
          <w:szCs w:val="28"/>
          <w:lang w:val="ru-RU"/>
        </w:rPr>
        <w:t>) 100 °</w:t>
      </w:r>
      <w:r w:rsidRPr="00573DB0">
        <w:rPr>
          <w:rFonts w:ascii="Times New Roman" w:hAnsi="Times New Roman" w:cs="Times New Roman"/>
          <w:b/>
          <w:sz w:val="28"/>
          <w:szCs w:val="28"/>
        </w:rPr>
        <w:t>C</w:t>
      </w:r>
      <w:r w:rsidRPr="00573DB0">
        <w:rPr>
          <w:rFonts w:ascii="Times New Roman" w:hAnsi="Times New Roman" w:cs="Times New Roman"/>
          <w:b/>
          <w:sz w:val="28"/>
          <w:szCs w:val="28"/>
          <w:lang w:val="ru-RU"/>
        </w:rPr>
        <w:t xml:space="preserve"> и 0 °</w:t>
      </w:r>
      <w:r w:rsidRPr="00573DB0">
        <w:rPr>
          <w:rFonts w:ascii="Times New Roman" w:hAnsi="Times New Roman" w:cs="Times New Roman"/>
          <w:b/>
          <w:sz w:val="28"/>
          <w:szCs w:val="28"/>
        </w:rPr>
        <w:t>C</w:t>
      </w:r>
    </w:p>
    <w:p w:rsidR="00573DB0" w:rsidRP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rPr>
        <w:t>C</w:t>
      </w:r>
      <w:r w:rsidRPr="00573DB0">
        <w:rPr>
          <w:rFonts w:ascii="Times New Roman" w:hAnsi="Times New Roman" w:cs="Times New Roman"/>
          <w:sz w:val="28"/>
          <w:szCs w:val="28"/>
          <w:lang w:val="ru-RU"/>
        </w:rPr>
        <w:t>) 273 °</w:t>
      </w:r>
      <w:r w:rsidRPr="00573DB0">
        <w:rPr>
          <w:rFonts w:ascii="Times New Roman" w:hAnsi="Times New Roman" w:cs="Times New Roman"/>
          <w:sz w:val="28"/>
          <w:szCs w:val="28"/>
        </w:rPr>
        <w:t>C</w:t>
      </w:r>
      <w:r w:rsidRPr="00573DB0">
        <w:rPr>
          <w:rFonts w:ascii="Times New Roman" w:hAnsi="Times New Roman" w:cs="Times New Roman"/>
          <w:sz w:val="28"/>
          <w:szCs w:val="28"/>
          <w:lang w:val="ru-RU"/>
        </w:rPr>
        <w:t xml:space="preserve"> и 373 °</w:t>
      </w:r>
      <w:r w:rsidRPr="00573DB0">
        <w:rPr>
          <w:rFonts w:ascii="Times New Roman" w:hAnsi="Times New Roman" w:cs="Times New Roman"/>
          <w:sz w:val="28"/>
          <w:szCs w:val="28"/>
        </w:rPr>
        <w:t>C</w:t>
      </w:r>
    </w:p>
    <w:p w:rsidR="00573DB0" w:rsidRPr="007F372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rPr>
        <w:t>D</w:t>
      </w:r>
      <w:r w:rsidRPr="00573DB0">
        <w:rPr>
          <w:rFonts w:ascii="Times New Roman" w:hAnsi="Times New Roman" w:cs="Times New Roman"/>
          <w:sz w:val="28"/>
          <w:szCs w:val="28"/>
          <w:lang w:val="ru-RU"/>
        </w:rPr>
        <w:t>) 50 °</w:t>
      </w:r>
      <w:r w:rsidRPr="00573DB0">
        <w:rPr>
          <w:rFonts w:ascii="Times New Roman" w:hAnsi="Times New Roman" w:cs="Times New Roman"/>
          <w:sz w:val="28"/>
          <w:szCs w:val="28"/>
        </w:rPr>
        <w:t>C</w:t>
      </w:r>
      <w:r w:rsidRPr="00573DB0">
        <w:rPr>
          <w:rFonts w:ascii="Times New Roman" w:hAnsi="Times New Roman" w:cs="Times New Roman"/>
          <w:sz w:val="28"/>
          <w:szCs w:val="28"/>
          <w:lang w:val="ru-RU"/>
        </w:rPr>
        <w:t xml:space="preserve"> и 100 °</w:t>
      </w:r>
      <w:r w:rsidRPr="00573DB0">
        <w:rPr>
          <w:rFonts w:ascii="Times New Roman" w:hAnsi="Times New Roman" w:cs="Times New Roman"/>
          <w:sz w:val="28"/>
          <w:szCs w:val="28"/>
        </w:rPr>
        <w:t>C</w:t>
      </w:r>
    </w:p>
    <w:p w:rsidR="00573DB0" w:rsidRPr="007F3720" w:rsidRDefault="00573DB0" w:rsidP="00573DB0">
      <w:pPr>
        <w:pStyle w:val="a"/>
        <w:numPr>
          <w:ilvl w:val="0"/>
          <w:numId w:val="0"/>
        </w:numPr>
        <w:spacing w:after="0" w:line="240" w:lineRule="auto"/>
        <w:rPr>
          <w:rFonts w:ascii="Times New Roman" w:hAnsi="Times New Roman" w:cs="Times New Roman"/>
          <w:sz w:val="28"/>
          <w:szCs w:val="28"/>
          <w:lang w:val="ru-RU"/>
        </w:rPr>
      </w:pPr>
    </w:p>
    <w:p w:rsidR="00573DB0" w:rsidRDefault="00D17F0F" w:rsidP="00573DB0">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 xml:space="preserve">27. </w:t>
      </w:r>
      <w:r w:rsidR="00573DB0" w:rsidRPr="00573DB0">
        <w:rPr>
          <w:rFonts w:ascii="Times New Roman" w:hAnsi="Times New Roman" w:cs="Times New Roman"/>
          <w:sz w:val="28"/>
          <w:szCs w:val="28"/>
          <w:lang w:val="ru-RU"/>
        </w:rPr>
        <w:t>Какая функция у температуры 100 °C в цикле Карно?</w:t>
      </w:r>
    </w:p>
    <w:p w:rsidR="00573DB0" w:rsidRP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A) Холодильник</w:t>
      </w:r>
    </w:p>
    <w:p w:rsidR="00573DB0" w:rsidRP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B) Рабочее тело</w:t>
      </w:r>
    </w:p>
    <w:p w:rsidR="00573DB0" w:rsidRPr="00573DB0" w:rsidRDefault="00573DB0" w:rsidP="00573DB0">
      <w:pPr>
        <w:pStyle w:val="a"/>
        <w:numPr>
          <w:ilvl w:val="0"/>
          <w:numId w:val="0"/>
        </w:numPr>
        <w:spacing w:after="0" w:line="240" w:lineRule="auto"/>
        <w:rPr>
          <w:rFonts w:ascii="Times New Roman" w:hAnsi="Times New Roman" w:cs="Times New Roman"/>
          <w:b/>
          <w:sz w:val="28"/>
          <w:szCs w:val="28"/>
          <w:lang w:val="ru-RU"/>
        </w:rPr>
      </w:pPr>
      <w:r w:rsidRPr="00573DB0">
        <w:rPr>
          <w:rFonts w:ascii="Times New Roman" w:hAnsi="Times New Roman" w:cs="Times New Roman"/>
          <w:b/>
          <w:sz w:val="28"/>
          <w:szCs w:val="28"/>
          <w:lang w:val="ru-RU"/>
        </w:rPr>
        <w:t>C) Нагреватель</w:t>
      </w:r>
    </w:p>
    <w:p w:rsid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D) Окружающая среда</w:t>
      </w:r>
    </w:p>
    <w:p w:rsidR="00573DB0" w:rsidRDefault="00573DB0" w:rsidP="00573DB0">
      <w:pPr>
        <w:pStyle w:val="a"/>
        <w:numPr>
          <w:ilvl w:val="0"/>
          <w:numId w:val="0"/>
        </w:numPr>
        <w:spacing w:after="0" w:line="240" w:lineRule="auto"/>
        <w:rPr>
          <w:rFonts w:ascii="Times New Roman" w:hAnsi="Times New Roman" w:cs="Times New Roman"/>
          <w:sz w:val="28"/>
          <w:szCs w:val="28"/>
          <w:lang w:val="ru-RU"/>
        </w:rPr>
      </w:pPr>
    </w:p>
    <w:p w:rsidR="00573DB0" w:rsidRPr="00573DB0" w:rsidRDefault="00D17F0F" w:rsidP="00573DB0">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28</w:t>
      </w:r>
      <w:r w:rsidR="00573DB0" w:rsidRPr="00573DB0">
        <w:rPr>
          <w:lang w:val="ru-RU"/>
        </w:rPr>
        <w:t xml:space="preserve"> </w:t>
      </w:r>
      <w:r w:rsidR="00573DB0" w:rsidRPr="00573DB0">
        <w:rPr>
          <w:rFonts w:ascii="Times New Roman" w:hAnsi="Times New Roman" w:cs="Times New Roman"/>
          <w:sz w:val="28"/>
          <w:szCs w:val="28"/>
          <w:lang w:val="ru-RU"/>
        </w:rPr>
        <w:t>Почему Сади Карно выбрал температуры 100 °C и 0 °C?</w:t>
      </w:r>
    </w:p>
    <w:p w:rsidR="00573DB0" w:rsidRP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 xml:space="preserve">A) </w:t>
      </w:r>
      <w:proofErr w:type="gramStart"/>
      <w:r w:rsidRPr="00573DB0">
        <w:rPr>
          <w:rFonts w:ascii="Times New Roman" w:hAnsi="Times New Roman" w:cs="Times New Roman"/>
          <w:sz w:val="28"/>
          <w:szCs w:val="28"/>
          <w:lang w:val="ru-RU"/>
        </w:rPr>
        <w:t>Они</w:t>
      </w:r>
      <w:proofErr w:type="gramEnd"/>
      <w:r w:rsidRPr="00573DB0">
        <w:rPr>
          <w:rFonts w:ascii="Times New Roman" w:hAnsi="Times New Roman" w:cs="Times New Roman"/>
          <w:sz w:val="28"/>
          <w:szCs w:val="28"/>
          <w:lang w:val="ru-RU"/>
        </w:rPr>
        <w:t xml:space="preserve"> соответствуют абсолютному нулю и точке кипения</w:t>
      </w:r>
    </w:p>
    <w:p w:rsidR="00573DB0" w:rsidRP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 xml:space="preserve">B) </w:t>
      </w:r>
      <w:proofErr w:type="gramStart"/>
      <w:r w:rsidRPr="00573DB0">
        <w:rPr>
          <w:rFonts w:ascii="Times New Roman" w:hAnsi="Times New Roman" w:cs="Times New Roman"/>
          <w:sz w:val="28"/>
          <w:szCs w:val="28"/>
          <w:lang w:val="ru-RU"/>
        </w:rPr>
        <w:t>Это</w:t>
      </w:r>
      <w:proofErr w:type="gramEnd"/>
      <w:r w:rsidRPr="00573DB0">
        <w:rPr>
          <w:rFonts w:ascii="Times New Roman" w:hAnsi="Times New Roman" w:cs="Times New Roman"/>
          <w:sz w:val="28"/>
          <w:szCs w:val="28"/>
          <w:lang w:val="ru-RU"/>
        </w:rPr>
        <w:t xml:space="preserve"> случайный выбор</w:t>
      </w:r>
    </w:p>
    <w:p w:rsidR="00573DB0" w:rsidRPr="00573DB0" w:rsidRDefault="00573DB0" w:rsidP="00573DB0">
      <w:pPr>
        <w:pStyle w:val="a"/>
        <w:numPr>
          <w:ilvl w:val="0"/>
          <w:numId w:val="0"/>
        </w:numPr>
        <w:spacing w:after="0" w:line="240" w:lineRule="auto"/>
        <w:rPr>
          <w:rFonts w:ascii="Times New Roman" w:hAnsi="Times New Roman" w:cs="Times New Roman"/>
          <w:b/>
          <w:sz w:val="28"/>
          <w:szCs w:val="28"/>
          <w:lang w:val="ru-RU"/>
        </w:rPr>
      </w:pPr>
      <w:r w:rsidRPr="00573DB0">
        <w:rPr>
          <w:rFonts w:ascii="Times New Roman" w:hAnsi="Times New Roman" w:cs="Times New Roman"/>
          <w:b/>
          <w:sz w:val="28"/>
          <w:szCs w:val="28"/>
          <w:lang w:val="ru-RU"/>
        </w:rPr>
        <w:lastRenderedPageBreak/>
        <w:t xml:space="preserve">C) </w:t>
      </w:r>
      <w:proofErr w:type="gramStart"/>
      <w:r w:rsidRPr="00573DB0">
        <w:rPr>
          <w:rFonts w:ascii="Times New Roman" w:hAnsi="Times New Roman" w:cs="Times New Roman"/>
          <w:b/>
          <w:sz w:val="28"/>
          <w:szCs w:val="28"/>
          <w:lang w:val="ru-RU"/>
        </w:rPr>
        <w:t>Они</w:t>
      </w:r>
      <w:proofErr w:type="gramEnd"/>
      <w:r w:rsidRPr="00573DB0">
        <w:rPr>
          <w:rFonts w:ascii="Times New Roman" w:hAnsi="Times New Roman" w:cs="Times New Roman"/>
          <w:b/>
          <w:sz w:val="28"/>
          <w:szCs w:val="28"/>
          <w:lang w:val="ru-RU"/>
        </w:rPr>
        <w:t xml:space="preserve"> являются стандартными и наглядными физическими константами</w:t>
      </w:r>
    </w:p>
    <w:p w:rsid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 xml:space="preserve">D) </w:t>
      </w:r>
      <w:proofErr w:type="gramStart"/>
      <w:r w:rsidRPr="00573DB0">
        <w:rPr>
          <w:rFonts w:ascii="Times New Roman" w:hAnsi="Times New Roman" w:cs="Times New Roman"/>
          <w:sz w:val="28"/>
          <w:szCs w:val="28"/>
          <w:lang w:val="ru-RU"/>
        </w:rPr>
        <w:t>Эти</w:t>
      </w:r>
      <w:proofErr w:type="gramEnd"/>
      <w:r w:rsidRPr="00573DB0">
        <w:rPr>
          <w:rFonts w:ascii="Times New Roman" w:hAnsi="Times New Roman" w:cs="Times New Roman"/>
          <w:sz w:val="28"/>
          <w:szCs w:val="28"/>
          <w:lang w:val="ru-RU"/>
        </w:rPr>
        <w:t xml:space="preserve"> температуры легче получить в лаборатории</w:t>
      </w:r>
    </w:p>
    <w:p w:rsidR="00573DB0" w:rsidRDefault="00573DB0" w:rsidP="00573DB0">
      <w:pPr>
        <w:pStyle w:val="a"/>
        <w:numPr>
          <w:ilvl w:val="0"/>
          <w:numId w:val="0"/>
        </w:numPr>
        <w:spacing w:after="0" w:line="240" w:lineRule="auto"/>
        <w:rPr>
          <w:rFonts w:ascii="Times New Roman" w:hAnsi="Times New Roman" w:cs="Times New Roman"/>
          <w:sz w:val="28"/>
          <w:szCs w:val="28"/>
          <w:lang w:val="ru-RU"/>
        </w:rPr>
      </w:pPr>
    </w:p>
    <w:p w:rsidR="00573DB0" w:rsidRPr="00573DB0" w:rsidRDefault="00D17F0F" w:rsidP="00573DB0">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 xml:space="preserve">29. </w:t>
      </w:r>
      <w:r w:rsidR="00573DB0" w:rsidRPr="00573DB0">
        <w:rPr>
          <w:rFonts w:ascii="Times New Roman" w:hAnsi="Times New Roman" w:cs="Times New Roman"/>
          <w:sz w:val="28"/>
          <w:szCs w:val="28"/>
          <w:lang w:val="ru-RU"/>
        </w:rPr>
        <w:t>Как лучше всего охарактеризовать цикл Карно, описанный в контексте?</w:t>
      </w:r>
    </w:p>
    <w:p w:rsidR="00573DB0" w:rsidRP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A) Реальная тепловая машина</w:t>
      </w:r>
    </w:p>
    <w:p w:rsidR="00573DB0" w:rsidRPr="00573DB0" w:rsidRDefault="00573DB0" w:rsidP="00573DB0">
      <w:pPr>
        <w:pStyle w:val="a"/>
        <w:numPr>
          <w:ilvl w:val="0"/>
          <w:numId w:val="0"/>
        </w:numPr>
        <w:spacing w:after="0" w:line="240" w:lineRule="auto"/>
        <w:rPr>
          <w:rFonts w:ascii="Times New Roman" w:hAnsi="Times New Roman" w:cs="Times New Roman"/>
          <w:b/>
          <w:sz w:val="28"/>
          <w:szCs w:val="28"/>
          <w:lang w:val="ru-RU"/>
        </w:rPr>
      </w:pPr>
      <w:r w:rsidRPr="00573DB0">
        <w:rPr>
          <w:rFonts w:ascii="Times New Roman" w:hAnsi="Times New Roman" w:cs="Times New Roman"/>
          <w:b/>
          <w:sz w:val="28"/>
          <w:szCs w:val="28"/>
          <w:lang w:val="ru-RU"/>
        </w:rPr>
        <w:t>B) Идеализированная теоретическая модель</w:t>
      </w:r>
    </w:p>
    <w:p w:rsidR="00573DB0" w:rsidRP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C) Экспериментальная установка</w:t>
      </w:r>
    </w:p>
    <w:p w:rsidR="00573DB0" w:rsidRDefault="00573DB0" w:rsidP="00573DB0">
      <w:pPr>
        <w:pStyle w:val="a"/>
        <w:numPr>
          <w:ilvl w:val="0"/>
          <w:numId w:val="0"/>
        </w:num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D) Химический процесс</w:t>
      </w:r>
    </w:p>
    <w:p w:rsidR="00573DB0" w:rsidRDefault="00573DB0" w:rsidP="00573DB0">
      <w:pPr>
        <w:pStyle w:val="a"/>
        <w:numPr>
          <w:ilvl w:val="0"/>
          <w:numId w:val="0"/>
        </w:numPr>
        <w:spacing w:after="0" w:line="240" w:lineRule="auto"/>
        <w:rPr>
          <w:rFonts w:ascii="Times New Roman" w:hAnsi="Times New Roman" w:cs="Times New Roman"/>
          <w:sz w:val="28"/>
          <w:szCs w:val="28"/>
          <w:lang w:val="ru-RU"/>
        </w:rPr>
      </w:pPr>
    </w:p>
    <w:p w:rsidR="00573DB0" w:rsidRPr="00573DB0" w:rsidRDefault="00D17F0F" w:rsidP="00573DB0">
      <w:pPr>
        <w:pStyle w:val="a"/>
        <w:numPr>
          <w:ilvl w:val="0"/>
          <w:numId w:val="0"/>
        </w:num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 xml:space="preserve">30. </w:t>
      </w:r>
      <w:r w:rsidR="00573DB0" w:rsidRPr="00573DB0">
        <w:rPr>
          <w:rFonts w:ascii="Times New Roman" w:hAnsi="Times New Roman" w:cs="Times New Roman"/>
          <w:sz w:val="28"/>
          <w:szCs w:val="28"/>
          <w:lang w:val="ru-RU"/>
        </w:rPr>
        <w:t>Определите максимально возможный КПД такого двигателя.</w:t>
      </w:r>
    </w:p>
    <w:p w:rsidR="00573DB0" w:rsidRPr="00573DB0" w:rsidRDefault="00573DB0" w:rsidP="00573DB0">
      <w:p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A) 10 %</w:t>
      </w:r>
    </w:p>
    <w:p w:rsidR="00573DB0" w:rsidRPr="00573DB0" w:rsidRDefault="00573DB0" w:rsidP="00573DB0">
      <w:pPr>
        <w:spacing w:after="0" w:line="240" w:lineRule="auto"/>
        <w:rPr>
          <w:rFonts w:ascii="Times New Roman" w:hAnsi="Times New Roman" w:cs="Times New Roman"/>
          <w:b/>
          <w:sz w:val="28"/>
          <w:szCs w:val="28"/>
          <w:lang w:val="ru-RU"/>
        </w:rPr>
      </w:pPr>
      <w:r w:rsidRPr="00573DB0">
        <w:rPr>
          <w:rFonts w:ascii="Times New Roman" w:hAnsi="Times New Roman" w:cs="Times New Roman"/>
          <w:b/>
          <w:sz w:val="28"/>
          <w:szCs w:val="28"/>
          <w:lang w:val="ru-RU"/>
        </w:rPr>
        <w:t>B) 26,8 %</w:t>
      </w:r>
    </w:p>
    <w:p w:rsidR="00573DB0" w:rsidRPr="00573DB0" w:rsidRDefault="00573DB0" w:rsidP="00573DB0">
      <w:p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C) 36,6 %</w:t>
      </w:r>
    </w:p>
    <w:p w:rsidR="00573DB0" w:rsidRDefault="00573DB0" w:rsidP="00573DB0">
      <w:pPr>
        <w:spacing w:after="0" w:line="240" w:lineRule="auto"/>
        <w:rPr>
          <w:rFonts w:ascii="Times New Roman" w:hAnsi="Times New Roman" w:cs="Times New Roman"/>
          <w:sz w:val="28"/>
          <w:szCs w:val="28"/>
          <w:lang w:val="ru-RU"/>
        </w:rPr>
      </w:pPr>
      <w:r w:rsidRPr="00573DB0">
        <w:rPr>
          <w:rFonts w:ascii="Times New Roman" w:hAnsi="Times New Roman" w:cs="Times New Roman"/>
          <w:sz w:val="28"/>
          <w:szCs w:val="28"/>
          <w:lang w:val="ru-RU"/>
        </w:rPr>
        <w:t>D) 50 %</w:t>
      </w:r>
    </w:p>
    <w:p w:rsidR="00573DB0" w:rsidRDefault="00573DB0" w:rsidP="00573DB0">
      <w:pPr>
        <w:spacing w:after="0" w:line="240" w:lineRule="auto"/>
        <w:rPr>
          <w:rFonts w:ascii="Times New Roman" w:eastAsia="SimSun" w:hAnsi="Times New Roman" w:cs="Times New Roman"/>
          <w:b/>
          <w:bCs/>
          <w:i/>
          <w:iCs/>
          <w:color w:val="000000"/>
          <w:sz w:val="28"/>
          <w:szCs w:val="28"/>
          <w:lang w:val="ru-RU" w:eastAsia="zh-CN" w:bidi="ar"/>
        </w:rPr>
      </w:pPr>
    </w:p>
    <w:p w:rsidR="00FB5738" w:rsidRPr="00E27CEB" w:rsidRDefault="00FB5738" w:rsidP="00FB5738">
      <w:pPr>
        <w:rPr>
          <w:rFonts w:ascii="Times New Roman" w:hAnsi="Times New Roman" w:cs="Times New Roman"/>
          <w:sz w:val="28"/>
          <w:szCs w:val="28"/>
          <w:lang w:val="ru-RU"/>
        </w:rPr>
      </w:pPr>
      <w:r w:rsidRPr="00E27CEB">
        <w:rPr>
          <w:rFonts w:ascii="Times New Roman" w:eastAsia="SimSun" w:hAnsi="Times New Roman" w:cs="Times New Roman"/>
          <w:b/>
          <w:bCs/>
          <w:i/>
          <w:iCs/>
          <w:color w:val="000000"/>
          <w:sz w:val="28"/>
          <w:szCs w:val="28"/>
          <w:lang w:val="ru-RU" w:eastAsia="zh-CN" w:bidi="ar"/>
        </w:rPr>
        <w:t xml:space="preserve">Инструкция: </w:t>
      </w:r>
      <w:r w:rsidRPr="00E27CEB">
        <w:rPr>
          <w:rFonts w:ascii="Times New Roman" w:eastAsia="SimSun" w:hAnsi="Times New Roman" w:cs="Times New Roman"/>
          <w:i/>
          <w:iCs/>
          <w:color w:val="000000"/>
          <w:sz w:val="28"/>
          <w:szCs w:val="28"/>
          <w:lang w:val="ru-RU" w:eastAsia="zh-CN" w:bidi="ar"/>
        </w:rPr>
        <w:t xml:space="preserve">Вам предлагаются тестовые задания на установления </w:t>
      </w:r>
    </w:p>
    <w:p w:rsidR="00FB5738" w:rsidRDefault="00FB5738" w:rsidP="00FB5738">
      <w:pPr>
        <w:rPr>
          <w:rFonts w:ascii="Times New Roman" w:eastAsia="SimSun" w:hAnsi="Times New Roman" w:cs="Times New Roman"/>
          <w:i/>
          <w:iCs/>
          <w:color w:val="000000"/>
          <w:sz w:val="28"/>
          <w:szCs w:val="28"/>
          <w:lang w:val="ru-RU" w:eastAsia="zh-CN" w:bidi="ar"/>
        </w:rPr>
      </w:pPr>
      <w:r w:rsidRPr="00E27CEB">
        <w:rPr>
          <w:rFonts w:ascii="Times New Roman" w:eastAsia="SimSun" w:hAnsi="Times New Roman" w:cs="Times New Roman"/>
          <w:i/>
          <w:iCs/>
          <w:color w:val="000000"/>
          <w:sz w:val="28"/>
          <w:szCs w:val="28"/>
          <w:lang w:val="ru-RU" w:eastAsia="zh-CN" w:bidi="ar"/>
        </w:rPr>
        <w:t>соответствия.</w:t>
      </w:r>
    </w:p>
    <w:p w:rsidR="00FB5738" w:rsidRDefault="00FB5738" w:rsidP="00FB5738">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Pr>
          <w:rFonts w:ascii="Times New Roman" w:hAnsi="Times New Roman" w:cs="Times New Roman"/>
          <w:sz w:val="28"/>
          <w:szCs w:val="28"/>
          <w:lang w:val="ru-RU"/>
        </w:rPr>
        <w:t>1</w:t>
      </w:r>
      <w:r w:rsidRPr="00E27CEB">
        <w:rPr>
          <w:rFonts w:ascii="Times New Roman" w:hAnsi="Times New Roman" w:cs="Times New Roman"/>
          <w:sz w:val="28"/>
          <w:szCs w:val="28"/>
          <w:lang w:val="ru-RU"/>
        </w:rPr>
        <w:t>. Установите соответствие между процессом и условием его протекания:</w:t>
      </w:r>
    </w:p>
    <w:tbl>
      <w:tblPr>
        <w:tblStyle w:val="af7"/>
        <w:tblW w:w="0" w:type="auto"/>
        <w:tblLook w:val="04A0" w:firstRow="1" w:lastRow="0" w:firstColumn="1" w:lastColumn="0" w:noHBand="0" w:noVBand="1"/>
      </w:tblPr>
      <w:tblGrid>
        <w:gridCol w:w="683"/>
        <w:gridCol w:w="3971"/>
        <w:gridCol w:w="4202"/>
      </w:tblGrid>
      <w:tr w:rsidR="00FB5738" w:rsidRPr="005C27FF" w:rsidTr="00FB5738">
        <w:trPr>
          <w:trHeight w:val="81"/>
        </w:trPr>
        <w:tc>
          <w:tcPr>
            <w:tcW w:w="683" w:type="dxa"/>
            <w:vMerge w:val="restart"/>
          </w:tcPr>
          <w:p w:rsidR="00FB5738" w:rsidRPr="00FB5738" w:rsidRDefault="00FB5738" w:rsidP="00FB5738">
            <w:pPr>
              <w:spacing w:line="360" w:lineRule="auto"/>
              <w:ind w:firstLine="709"/>
              <w:outlineLvl w:val="2"/>
              <w:rPr>
                <w:rFonts w:ascii="Times New Roman" w:eastAsia="Times New Roman" w:hAnsi="Times New Roman" w:cs="Times New Roman"/>
                <w:bCs/>
                <w:sz w:val="28"/>
                <w:szCs w:val="28"/>
                <w:lang w:val="ru-RU" w:eastAsia="ru-RU"/>
              </w:rPr>
            </w:pPr>
          </w:p>
          <w:p w:rsidR="00FB5738" w:rsidRPr="00FB5738" w:rsidRDefault="00FB5738" w:rsidP="00FB5738">
            <w:pPr>
              <w:spacing w:line="360" w:lineRule="auto"/>
              <w:ind w:firstLine="709"/>
              <w:jc w:val="center"/>
              <w:outlineLvl w:val="2"/>
              <w:rPr>
                <w:rFonts w:ascii="Times New Roman" w:eastAsia="Times New Roman" w:hAnsi="Times New Roman" w:cs="Times New Roman"/>
                <w:bCs/>
                <w:sz w:val="28"/>
                <w:szCs w:val="28"/>
                <w:lang w:val="ru-RU" w:eastAsia="ru-RU"/>
              </w:rPr>
            </w:pP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А)</w:t>
            </w:r>
          </w:p>
        </w:tc>
        <w:tc>
          <w:tcPr>
            <w:tcW w:w="3971"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Изохорный</w:t>
            </w:r>
            <w:proofErr w:type="spellEnd"/>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Постоянное</w:t>
            </w:r>
            <w:proofErr w:type="spellEnd"/>
            <w:r w:rsidRPr="00E27CEB">
              <w:rPr>
                <w:rFonts w:ascii="Times New Roman" w:hAnsi="Times New Roman" w:cs="Times New Roman"/>
                <w:sz w:val="28"/>
                <w:szCs w:val="28"/>
                <w:lang w:eastAsia="zh-CN"/>
              </w:rPr>
              <w:t xml:space="preserve"> давление</w:t>
            </w:r>
          </w:p>
        </w:tc>
      </w:tr>
      <w:tr w:rsidR="00FB5738" w:rsidRPr="005C27FF" w:rsidTr="00FB5738">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FB5738" w:rsidRDefault="00FB5738" w:rsidP="00FB5738">
            <w:pPr>
              <w:rPr>
                <w:rFonts w:ascii="Times New Roman" w:hAnsi="Times New Roman" w:cs="Times New Roman"/>
                <w:b/>
                <w:sz w:val="28"/>
                <w:szCs w:val="28"/>
              </w:rPr>
            </w:pPr>
            <w:r w:rsidRPr="00FB5738">
              <w:rPr>
                <w:rFonts w:ascii="Times New Roman" w:hAnsi="Times New Roman" w:cs="Times New Roman"/>
                <w:b/>
                <w:sz w:val="28"/>
                <w:szCs w:val="28"/>
                <w:lang w:eastAsia="zh-CN"/>
              </w:rPr>
              <w:t xml:space="preserve"> </w:t>
            </w:r>
            <w:proofErr w:type="spellStart"/>
            <w:r w:rsidRPr="00FB5738">
              <w:rPr>
                <w:rFonts w:ascii="Times New Roman" w:hAnsi="Times New Roman" w:cs="Times New Roman"/>
                <w:b/>
                <w:sz w:val="28"/>
                <w:szCs w:val="28"/>
                <w:lang w:eastAsia="zh-CN"/>
              </w:rPr>
              <w:t>Постоянный</w:t>
            </w:r>
            <w:proofErr w:type="spellEnd"/>
            <w:r w:rsidRPr="00FB5738">
              <w:rPr>
                <w:rFonts w:ascii="Times New Roman" w:hAnsi="Times New Roman" w:cs="Times New Roman"/>
                <w:b/>
                <w:sz w:val="28"/>
                <w:szCs w:val="28"/>
                <w:lang w:eastAsia="zh-CN"/>
              </w:rPr>
              <w:t xml:space="preserve"> </w:t>
            </w:r>
            <w:proofErr w:type="spellStart"/>
            <w:r w:rsidRPr="00FB5738">
              <w:rPr>
                <w:rFonts w:ascii="Times New Roman" w:hAnsi="Times New Roman" w:cs="Times New Roman"/>
                <w:b/>
                <w:sz w:val="28"/>
                <w:szCs w:val="28"/>
                <w:lang w:eastAsia="zh-CN"/>
              </w:rPr>
              <w:t>объём</w:t>
            </w:r>
            <w:proofErr w:type="spellEnd"/>
          </w:p>
        </w:tc>
      </w:tr>
      <w:tr w:rsidR="00FB5738" w:rsidRPr="005C27FF" w:rsidTr="00FB5738">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Постоянная</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температура</w:t>
            </w:r>
            <w:proofErr w:type="spellEnd"/>
          </w:p>
        </w:tc>
      </w:tr>
      <w:tr w:rsidR="00FB5738" w:rsidRPr="005C27FF" w:rsidTr="00FB5738">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Отсутствие</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теплообмена</w:t>
            </w:r>
            <w:proofErr w:type="spellEnd"/>
          </w:p>
        </w:tc>
      </w:tr>
      <w:tr w:rsidR="00FB5738" w:rsidRPr="005C27FF" w:rsidTr="00FD6952">
        <w:trPr>
          <w:trHeight w:val="81"/>
        </w:trPr>
        <w:tc>
          <w:tcPr>
            <w:tcW w:w="683"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br/>
            </w: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t xml:space="preserve">       В)</w:t>
            </w:r>
          </w:p>
        </w:tc>
        <w:tc>
          <w:tcPr>
            <w:tcW w:w="3971"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Изобарный</w:t>
            </w:r>
            <w:proofErr w:type="spellEnd"/>
          </w:p>
        </w:tc>
        <w:tc>
          <w:tcPr>
            <w:tcW w:w="4202" w:type="dxa"/>
            <w:vAlign w:val="center"/>
          </w:tcPr>
          <w:p w:rsidR="00FB5738" w:rsidRPr="00FB5738" w:rsidRDefault="00FB5738" w:rsidP="00FB5738">
            <w:pPr>
              <w:rPr>
                <w:rFonts w:ascii="Times New Roman" w:hAnsi="Times New Roman" w:cs="Times New Roman"/>
                <w:b/>
                <w:sz w:val="28"/>
                <w:szCs w:val="28"/>
              </w:rPr>
            </w:pPr>
            <w:proofErr w:type="spellStart"/>
            <w:r w:rsidRPr="00FB5738">
              <w:rPr>
                <w:rFonts w:ascii="Times New Roman" w:hAnsi="Times New Roman" w:cs="Times New Roman"/>
                <w:b/>
                <w:sz w:val="28"/>
                <w:szCs w:val="28"/>
                <w:lang w:eastAsia="zh-CN"/>
              </w:rPr>
              <w:t>Постоянное</w:t>
            </w:r>
            <w:proofErr w:type="spellEnd"/>
            <w:r w:rsidRPr="00FB5738">
              <w:rPr>
                <w:rFonts w:ascii="Times New Roman" w:hAnsi="Times New Roman" w:cs="Times New Roman"/>
                <w:b/>
                <w:sz w:val="28"/>
                <w:szCs w:val="28"/>
                <w:lang w:eastAsia="zh-CN"/>
              </w:rPr>
              <w:t xml:space="preserve"> давление</w:t>
            </w:r>
          </w:p>
        </w:tc>
      </w:tr>
      <w:tr w:rsidR="00FB5738" w:rsidRPr="005C27FF" w:rsidTr="00FD6952">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FB5738" w:rsidRDefault="00FB5738" w:rsidP="00FB5738">
            <w:pPr>
              <w:rPr>
                <w:rFonts w:ascii="Times New Roman" w:hAnsi="Times New Roman" w:cs="Times New Roman"/>
                <w:sz w:val="28"/>
                <w:szCs w:val="28"/>
              </w:rPr>
            </w:pPr>
            <w:r w:rsidRPr="00FB5738">
              <w:rPr>
                <w:rFonts w:ascii="Times New Roman" w:hAnsi="Times New Roman" w:cs="Times New Roman"/>
                <w:b/>
                <w:sz w:val="28"/>
                <w:szCs w:val="28"/>
                <w:lang w:eastAsia="zh-CN"/>
              </w:rPr>
              <w:t xml:space="preserve"> </w:t>
            </w:r>
            <w:proofErr w:type="spellStart"/>
            <w:r w:rsidRPr="00FB5738">
              <w:rPr>
                <w:rFonts w:ascii="Times New Roman" w:hAnsi="Times New Roman" w:cs="Times New Roman"/>
                <w:sz w:val="28"/>
                <w:szCs w:val="28"/>
                <w:lang w:eastAsia="zh-CN"/>
              </w:rPr>
              <w:t>Постоянный</w:t>
            </w:r>
            <w:proofErr w:type="spellEnd"/>
            <w:r w:rsidRPr="00FB5738">
              <w:rPr>
                <w:rFonts w:ascii="Times New Roman" w:hAnsi="Times New Roman" w:cs="Times New Roman"/>
                <w:sz w:val="28"/>
                <w:szCs w:val="28"/>
                <w:lang w:eastAsia="zh-CN"/>
              </w:rPr>
              <w:t xml:space="preserve"> </w:t>
            </w:r>
            <w:proofErr w:type="spellStart"/>
            <w:r w:rsidRPr="00FB5738">
              <w:rPr>
                <w:rFonts w:ascii="Times New Roman" w:hAnsi="Times New Roman" w:cs="Times New Roman"/>
                <w:sz w:val="28"/>
                <w:szCs w:val="28"/>
                <w:lang w:eastAsia="zh-CN"/>
              </w:rPr>
              <w:t>объём</w:t>
            </w:r>
            <w:proofErr w:type="spellEnd"/>
          </w:p>
        </w:tc>
      </w:tr>
      <w:tr w:rsidR="00FB5738" w:rsidRPr="005C27FF" w:rsidTr="00FD6952">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Постоянная</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температура</w:t>
            </w:r>
            <w:proofErr w:type="spellEnd"/>
          </w:p>
        </w:tc>
      </w:tr>
      <w:tr w:rsidR="00FB5738" w:rsidRPr="005C27FF" w:rsidTr="00FD6952">
        <w:trPr>
          <w:trHeight w:val="78"/>
        </w:trPr>
        <w:tc>
          <w:tcPr>
            <w:tcW w:w="68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71"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02"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Отсутствие</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теплообмена</w:t>
            </w:r>
            <w:proofErr w:type="spellEnd"/>
          </w:p>
        </w:tc>
      </w:tr>
    </w:tbl>
    <w:p w:rsidR="00FB5738" w:rsidRPr="00E27CEB" w:rsidRDefault="00FB5738" w:rsidP="00FB5738">
      <w:pPr>
        <w:rPr>
          <w:rFonts w:ascii="Times New Roman" w:hAnsi="Times New Roman" w:cs="Times New Roman"/>
          <w:sz w:val="28"/>
          <w:szCs w:val="28"/>
          <w:lang w:val="ru-RU"/>
        </w:rPr>
      </w:pPr>
    </w:p>
    <w:p w:rsidR="00FB5738" w:rsidRPr="00E27CEB" w:rsidRDefault="00FB5738" w:rsidP="00FB5738">
      <w:pPr>
        <w:rPr>
          <w:rFonts w:ascii="Times New Roman" w:hAnsi="Times New Roman" w:cs="Times New Roman"/>
          <w:sz w:val="28"/>
          <w:szCs w:val="28"/>
          <w:lang w:val="ru-RU"/>
        </w:rPr>
      </w:pPr>
    </w:p>
    <w:p w:rsidR="00FB5738" w:rsidRDefault="00FB5738" w:rsidP="00FB5738">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Pr>
          <w:rFonts w:ascii="Times New Roman" w:hAnsi="Times New Roman" w:cs="Times New Roman"/>
          <w:sz w:val="28"/>
          <w:szCs w:val="28"/>
          <w:lang w:val="ru-RU"/>
        </w:rPr>
        <w:t>2</w:t>
      </w:r>
      <w:r w:rsidRPr="00E27CEB">
        <w:rPr>
          <w:rFonts w:ascii="Times New Roman" w:hAnsi="Times New Roman" w:cs="Times New Roman"/>
          <w:sz w:val="28"/>
          <w:szCs w:val="28"/>
          <w:lang w:val="ru-RU"/>
        </w:rPr>
        <w:t>. Установите соответствие между формул</w:t>
      </w:r>
      <w:r>
        <w:rPr>
          <w:rFonts w:ascii="Times New Roman" w:hAnsi="Times New Roman" w:cs="Times New Roman"/>
          <w:sz w:val="28"/>
          <w:szCs w:val="28"/>
          <w:lang w:val="ru-RU"/>
        </w:rPr>
        <w:t>ой</w:t>
      </w:r>
      <w:r w:rsidRPr="00E27CEB">
        <w:rPr>
          <w:rFonts w:ascii="Times New Roman" w:hAnsi="Times New Roman" w:cs="Times New Roman"/>
          <w:sz w:val="28"/>
          <w:szCs w:val="28"/>
          <w:lang w:val="ru-RU"/>
        </w:rPr>
        <w:t xml:space="preserve"> и </w:t>
      </w:r>
      <w:r>
        <w:rPr>
          <w:rFonts w:ascii="Times New Roman" w:hAnsi="Times New Roman" w:cs="Times New Roman"/>
          <w:sz w:val="28"/>
          <w:szCs w:val="28"/>
          <w:lang w:val="ru-RU"/>
        </w:rPr>
        <w:t xml:space="preserve">соответствующий этой формуле </w:t>
      </w:r>
      <w:r w:rsidRPr="00E27CEB">
        <w:rPr>
          <w:rFonts w:ascii="Times New Roman" w:hAnsi="Times New Roman" w:cs="Times New Roman"/>
          <w:sz w:val="28"/>
          <w:szCs w:val="28"/>
          <w:lang w:val="ru-RU"/>
        </w:rPr>
        <w:t>процесс</w:t>
      </w:r>
    </w:p>
    <w:tbl>
      <w:tblPr>
        <w:tblStyle w:val="af7"/>
        <w:tblW w:w="0" w:type="auto"/>
        <w:tblLook w:val="04A0" w:firstRow="1" w:lastRow="0" w:firstColumn="1" w:lastColumn="0" w:noHBand="0" w:noVBand="1"/>
      </w:tblPr>
      <w:tblGrid>
        <w:gridCol w:w="685"/>
        <w:gridCol w:w="3933"/>
        <w:gridCol w:w="4238"/>
      </w:tblGrid>
      <w:tr w:rsidR="00FB5738" w:rsidRPr="005C27FF" w:rsidTr="00FB5738">
        <w:trPr>
          <w:trHeight w:val="81"/>
        </w:trPr>
        <w:tc>
          <w:tcPr>
            <w:tcW w:w="685" w:type="dxa"/>
            <w:vMerge w:val="restart"/>
          </w:tcPr>
          <w:p w:rsidR="00FB5738" w:rsidRPr="00FB5738" w:rsidRDefault="00FB5738" w:rsidP="00FB5738">
            <w:pPr>
              <w:spacing w:line="360" w:lineRule="auto"/>
              <w:ind w:firstLine="709"/>
              <w:outlineLvl w:val="2"/>
              <w:rPr>
                <w:rFonts w:ascii="Times New Roman" w:eastAsia="Times New Roman" w:hAnsi="Times New Roman" w:cs="Times New Roman"/>
                <w:bCs/>
                <w:sz w:val="28"/>
                <w:szCs w:val="28"/>
                <w:lang w:val="ru-RU" w:eastAsia="ru-RU"/>
              </w:rPr>
            </w:pPr>
          </w:p>
          <w:p w:rsidR="00FB5738" w:rsidRPr="00FB5738" w:rsidRDefault="00FB5738" w:rsidP="00FB5738">
            <w:pPr>
              <w:spacing w:line="360" w:lineRule="auto"/>
              <w:ind w:firstLine="709"/>
              <w:jc w:val="center"/>
              <w:outlineLvl w:val="2"/>
              <w:rPr>
                <w:rFonts w:ascii="Times New Roman" w:eastAsia="Times New Roman" w:hAnsi="Times New Roman" w:cs="Times New Roman"/>
                <w:bCs/>
                <w:sz w:val="28"/>
                <w:szCs w:val="28"/>
                <w:lang w:val="ru-RU" w:eastAsia="ru-RU"/>
              </w:rPr>
            </w:pP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А)</w:t>
            </w:r>
          </w:p>
        </w:tc>
        <w:tc>
          <w:tcPr>
            <w:tcW w:w="3933"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E27CEB">
              <w:rPr>
                <w:rFonts w:ascii="Times New Roman" w:hAnsi="Times New Roman" w:cs="Times New Roman"/>
                <w:sz w:val="28"/>
                <w:szCs w:val="28"/>
                <w:lang w:eastAsia="zh-CN"/>
              </w:rPr>
              <w:t>Q=ΔU</w:t>
            </w:r>
          </w:p>
        </w:tc>
        <w:tc>
          <w:tcPr>
            <w:tcW w:w="4238" w:type="dxa"/>
            <w:vAlign w:val="center"/>
          </w:tcPr>
          <w:p w:rsidR="00FB5738" w:rsidRPr="00FB5738" w:rsidRDefault="00FB5738" w:rsidP="00FB5738">
            <w:pPr>
              <w:rPr>
                <w:rFonts w:ascii="Times New Roman" w:hAnsi="Times New Roman" w:cs="Times New Roman"/>
                <w:b/>
                <w:sz w:val="28"/>
                <w:szCs w:val="28"/>
              </w:rPr>
            </w:pPr>
            <w:r w:rsidRPr="00FB5738">
              <w:rPr>
                <w:rFonts w:ascii="Times New Roman" w:hAnsi="Times New Roman" w:cs="Times New Roman"/>
                <w:b/>
                <w:sz w:val="28"/>
                <w:szCs w:val="28"/>
                <w:lang w:eastAsia="zh-CN"/>
              </w:rPr>
              <w:t xml:space="preserve"> </w:t>
            </w:r>
            <w:proofErr w:type="spellStart"/>
            <w:r w:rsidRPr="00FB5738">
              <w:rPr>
                <w:rFonts w:ascii="Times New Roman" w:hAnsi="Times New Roman" w:cs="Times New Roman"/>
                <w:b/>
                <w:sz w:val="28"/>
                <w:szCs w:val="28"/>
                <w:lang w:eastAsia="zh-CN"/>
              </w:rPr>
              <w:t>Изохорный</w:t>
            </w:r>
            <w:proofErr w:type="spellEnd"/>
          </w:p>
        </w:tc>
      </w:tr>
      <w:tr w:rsidR="00FB5738" w:rsidRPr="005C27FF" w:rsidTr="00FB5738">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Изобарный</w:t>
            </w:r>
            <w:proofErr w:type="spellEnd"/>
          </w:p>
        </w:tc>
      </w:tr>
      <w:tr w:rsidR="00FB5738" w:rsidRPr="005C27FF" w:rsidTr="00FB5738">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Адиабатический</w:t>
            </w:r>
            <w:proofErr w:type="spellEnd"/>
          </w:p>
        </w:tc>
      </w:tr>
      <w:tr w:rsidR="00FB5738" w:rsidRPr="005C27FF" w:rsidTr="00FB5738">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Изотермический</w:t>
            </w:r>
            <w:proofErr w:type="spellEnd"/>
          </w:p>
        </w:tc>
      </w:tr>
      <w:tr w:rsidR="00FB5738" w:rsidRPr="005C27FF" w:rsidTr="00336FE0">
        <w:trPr>
          <w:trHeight w:val="81"/>
        </w:trPr>
        <w:tc>
          <w:tcPr>
            <w:tcW w:w="685"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br/>
            </w: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t xml:space="preserve">       В)</w:t>
            </w:r>
          </w:p>
        </w:tc>
        <w:tc>
          <w:tcPr>
            <w:tcW w:w="3933"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E27CEB">
              <w:rPr>
                <w:rFonts w:ascii="Times New Roman" w:hAnsi="Times New Roman" w:cs="Times New Roman"/>
                <w:sz w:val="28"/>
                <w:szCs w:val="28"/>
                <w:lang w:eastAsia="zh-CN"/>
              </w:rPr>
              <w:t>Q=0</w:t>
            </w:r>
          </w:p>
        </w:tc>
        <w:tc>
          <w:tcPr>
            <w:tcW w:w="4238" w:type="dxa"/>
            <w:vAlign w:val="center"/>
          </w:tcPr>
          <w:p w:rsidR="00FB5738" w:rsidRPr="00FB5738" w:rsidRDefault="00FB5738" w:rsidP="00FB5738">
            <w:pPr>
              <w:rPr>
                <w:rFonts w:ascii="Times New Roman" w:hAnsi="Times New Roman" w:cs="Times New Roman"/>
                <w:sz w:val="28"/>
                <w:szCs w:val="28"/>
              </w:rPr>
            </w:pPr>
            <w:r w:rsidRPr="00FB5738">
              <w:rPr>
                <w:rFonts w:ascii="Times New Roman" w:hAnsi="Times New Roman" w:cs="Times New Roman"/>
                <w:sz w:val="28"/>
                <w:szCs w:val="28"/>
                <w:lang w:eastAsia="zh-CN"/>
              </w:rPr>
              <w:t xml:space="preserve"> </w:t>
            </w:r>
            <w:proofErr w:type="spellStart"/>
            <w:r w:rsidRPr="00FB5738">
              <w:rPr>
                <w:rFonts w:ascii="Times New Roman" w:hAnsi="Times New Roman" w:cs="Times New Roman"/>
                <w:sz w:val="28"/>
                <w:szCs w:val="28"/>
                <w:lang w:eastAsia="zh-CN"/>
              </w:rPr>
              <w:t>Изохорный</w:t>
            </w:r>
            <w:proofErr w:type="spellEnd"/>
          </w:p>
        </w:tc>
      </w:tr>
      <w:tr w:rsidR="00FB5738" w:rsidRPr="005C27FF" w:rsidTr="00336FE0">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Изобарный</w:t>
            </w:r>
            <w:proofErr w:type="spellEnd"/>
          </w:p>
        </w:tc>
      </w:tr>
      <w:tr w:rsidR="00FB5738" w:rsidRPr="005C27FF" w:rsidTr="00336FE0">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FB5738" w:rsidRDefault="00FB5738" w:rsidP="00FB5738">
            <w:pPr>
              <w:rPr>
                <w:rFonts w:ascii="Times New Roman" w:hAnsi="Times New Roman" w:cs="Times New Roman"/>
                <w:b/>
                <w:sz w:val="28"/>
                <w:szCs w:val="28"/>
              </w:rPr>
            </w:pPr>
            <w:proofErr w:type="spellStart"/>
            <w:r w:rsidRPr="00FB5738">
              <w:rPr>
                <w:rFonts w:ascii="Times New Roman" w:hAnsi="Times New Roman" w:cs="Times New Roman"/>
                <w:b/>
                <w:sz w:val="28"/>
                <w:szCs w:val="28"/>
                <w:lang w:eastAsia="zh-CN"/>
              </w:rPr>
              <w:t>Адиабатический</w:t>
            </w:r>
            <w:proofErr w:type="spellEnd"/>
          </w:p>
        </w:tc>
      </w:tr>
      <w:tr w:rsidR="00FB5738" w:rsidRPr="005C27FF" w:rsidTr="00336FE0">
        <w:trPr>
          <w:trHeight w:val="78"/>
        </w:trPr>
        <w:tc>
          <w:tcPr>
            <w:tcW w:w="685"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3"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8"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Изотермический</w:t>
            </w:r>
            <w:proofErr w:type="spellEnd"/>
          </w:p>
        </w:tc>
      </w:tr>
    </w:tbl>
    <w:p w:rsidR="00FB5738" w:rsidRPr="00E27CEB" w:rsidRDefault="00FB5738" w:rsidP="00FB5738">
      <w:pPr>
        <w:rPr>
          <w:rFonts w:ascii="Times New Roman" w:hAnsi="Times New Roman" w:cs="Times New Roman"/>
          <w:sz w:val="28"/>
          <w:szCs w:val="28"/>
          <w:lang w:val="ru-RU"/>
        </w:rPr>
      </w:pPr>
    </w:p>
    <w:p w:rsidR="00FB5738" w:rsidRDefault="00FB5738" w:rsidP="00FB5738">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Pr>
          <w:rFonts w:ascii="Times New Roman" w:hAnsi="Times New Roman" w:cs="Times New Roman"/>
          <w:sz w:val="28"/>
          <w:szCs w:val="28"/>
          <w:lang w:val="ru-RU"/>
        </w:rPr>
        <w:t>3</w:t>
      </w:r>
      <w:r w:rsidRPr="00E27CEB">
        <w:rPr>
          <w:rFonts w:ascii="Times New Roman" w:hAnsi="Times New Roman" w:cs="Times New Roman"/>
          <w:sz w:val="28"/>
          <w:szCs w:val="28"/>
          <w:lang w:val="ru-RU"/>
        </w:rPr>
        <w:t>. Установите соответствие между величиной и её единицей измерения (СИ):</w:t>
      </w:r>
    </w:p>
    <w:tbl>
      <w:tblPr>
        <w:tblStyle w:val="af7"/>
        <w:tblW w:w="0" w:type="auto"/>
        <w:tblLook w:val="04A0" w:firstRow="1" w:lastRow="0" w:firstColumn="1" w:lastColumn="0" w:noHBand="0" w:noVBand="1"/>
      </w:tblPr>
      <w:tblGrid>
        <w:gridCol w:w="686"/>
        <w:gridCol w:w="3936"/>
        <w:gridCol w:w="4234"/>
      </w:tblGrid>
      <w:tr w:rsidR="00FB5738" w:rsidRPr="005C27FF" w:rsidTr="00FB5738">
        <w:trPr>
          <w:trHeight w:val="81"/>
        </w:trPr>
        <w:tc>
          <w:tcPr>
            <w:tcW w:w="686" w:type="dxa"/>
            <w:vMerge w:val="restart"/>
          </w:tcPr>
          <w:p w:rsidR="00FB5738" w:rsidRPr="00FB5738" w:rsidRDefault="00FB5738" w:rsidP="00FB5738">
            <w:pPr>
              <w:spacing w:line="360" w:lineRule="auto"/>
              <w:ind w:firstLine="709"/>
              <w:outlineLvl w:val="2"/>
              <w:rPr>
                <w:rFonts w:ascii="Times New Roman" w:eastAsia="Times New Roman" w:hAnsi="Times New Roman" w:cs="Times New Roman"/>
                <w:bCs/>
                <w:sz w:val="28"/>
                <w:szCs w:val="28"/>
                <w:lang w:val="ru-RU" w:eastAsia="ru-RU"/>
              </w:rPr>
            </w:pPr>
          </w:p>
          <w:p w:rsidR="00FB5738" w:rsidRPr="00FB5738" w:rsidRDefault="00FB5738" w:rsidP="00FB5738">
            <w:pPr>
              <w:spacing w:line="360" w:lineRule="auto"/>
              <w:ind w:firstLine="709"/>
              <w:jc w:val="center"/>
              <w:outlineLvl w:val="2"/>
              <w:rPr>
                <w:rFonts w:ascii="Times New Roman" w:eastAsia="Times New Roman" w:hAnsi="Times New Roman" w:cs="Times New Roman"/>
                <w:bCs/>
                <w:sz w:val="28"/>
                <w:szCs w:val="28"/>
                <w:lang w:val="ru-RU" w:eastAsia="ru-RU"/>
              </w:rPr>
            </w:pP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А)</w:t>
            </w:r>
          </w:p>
        </w:tc>
        <w:tc>
          <w:tcPr>
            <w:tcW w:w="3936"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Работа</w:t>
            </w:r>
            <w:proofErr w:type="spellEnd"/>
          </w:p>
        </w:tc>
        <w:tc>
          <w:tcPr>
            <w:tcW w:w="4234" w:type="dxa"/>
            <w:vAlign w:val="center"/>
          </w:tcPr>
          <w:p w:rsidR="00FB5738" w:rsidRPr="00FB5738" w:rsidRDefault="00FB5738" w:rsidP="00FB5738">
            <w:pPr>
              <w:rPr>
                <w:rFonts w:ascii="Times New Roman" w:hAnsi="Times New Roman" w:cs="Times New Roman"/>
                <w:b/>
                <w:sz w:val="28"/>
                <w:szCs w:val="28"/>
              </w:rPr>
            </w:pPr>
            <w:proofErr w:type="spellStart"/>
            <w:r w:rsidRPr="00FB5738">
              <w:rPr>
                <w:rFonts w:ascii="Times New Roman" w:hAnsi="Times New Roman" w:cs="Times New Roman"/>
                <w:b/>
                <w:sz w:val="28"/>
                <w:szCs w:val="28"/>
                <w:lang w:eastAsia="zh-CN"/>
              </w:rPr>
              <w:t>Дж</w:t>
            </w:r>
            <w:proofErr w:type="spellEnd"/>
            <w:r w:rsidRPr="00FB5738">
              <w:rPr>
                <w:rFonts w:ascii="Times New Roman" w:hAnsi="Times New Roman" w:cs="Times New Roman"/>
                <w:b/>
                <w:sz w:val="28"/>
                <w:szCs w:val="28"/>
                <w:lang w:eastAsia="zh-CN"/>
              </w:rPr>
              <w:t xml:space="preserve"> </w:t>
            </w:r>
          </w:p>
        </w:tc>
      </w:tr>
      <w:tr w:rsidR="00FB5738" w:rsidRPr="005C27FF" w:rsidTr="00FB5738">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Па</w:t>
            </w:r>
            <w:proofErr w:type="spellEnd"/>
            <w:r w:rsidRPr="00E27CEB">
              <w:rPr>
                <w:rFonts w:ascii="Times New Roman" w:hAnsi="Times New Roman" w:cs="Times New Roman"/>
                <w:sz w:val="28"/>
                <w:szCs w:val="28"/>
                <w:lang w:eastAsia="zh-CN"/>
              </w:rPr>
              <w:t xml:space="preserve"> </w:t>
            </w:r>
          </w:p>
        </w:tc>
      </w:tr>
      <w:tr w:rsidR="00FB5738" w:rsidRPr="005C27FF" w:rsidTr="00FB5738">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м³</w:t>
            </w:r>
          </w:p>
        </w:tc>
      </w:tr>
      <w:tr w:rsidR="00FB5738" w:rsidRPr="005C27FF" w:rsidTr="00FB5738">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K</w:t>
            </w:r>
          </w:p>
        </w:tc>
      </w:tr>
      <w:tr w:rsidR="00FB5738" w:rsidRPr="005C27FF" w:rsidTr="005C74BD">
        <w:trPr>
          <w:trHeight w:val="81"/>
        </w:trPr>
        <w:tc>
          <w:tcPr>
            <w:tcW w:w="686"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br/>
            </w:r>
          </w:p>
          <w:p w:rsidR="00FB5738" w:rsidRPr="005C27FF" w:rsidRDefault="00FB5738" w:rsidP="00FB5738">
            <w:pPr>
              <w:spacing w:line="360" w:lineRule="auto"/>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t xml:space="preserve">       В)</w:t>
            </w:r>
          </w:p>
        </w:tc>
        <w:tc>
          <w:tcPr>
            <w:tcW w:w="3936" w:type="dxa"/>
            <w:vMerge w:val="restart"/>
          </w:tcPr>
          <w:p w:rsidR="00FB5738" w:rsidRPr="005C27FF" w:rsidRDefault="00FB5738" w:rsidP="00FB5738">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Температура</w:t>
            </w:r>
            <w:proofErr w:type="spellEnd"/>
          </w:p>
        </w:tc>
        <w:tc>
          <w:tcPr>
            <w:tcW w:w="4234" w:type="dxa"/>
            <w:vAlign w:val="center"/>
          </w:tcPr>
          <w:p w:rsidR="00FB5738" w:rsidRPr="00E27CEB" w:rsidRDefault="00FB5738" w:rsidP="00FB5738">
            <w:pPr>
              <w:rPr>
                <w:rFonts w:ascii="Times New Roman" w:hAnsi="Times New Roman" w:cs="Times New Roman"/>
                <w:sz w:val="28"/>
                <w:szCs w:val="28"/>
              </w:rPr>
            </w:pPr>
            <w:proofErr w:type="spellStart"/>
            <w:r w:rsidRPr="00E27CEB">
              <w:rPr>
                <w:rFonts w:ascii="Times New Roman" w:hAnsi="Times New Roman" w:cs="Times New Roman"/>
                <w:sz w:val="28"/>
                <w:szCs w:val="28"/>
                <w:lang w:eastAsia="zh-CN"/>
              </w:rPr>
              <w:t>Дж</w:t>
            </w:r>
            <w:proofErr w:type="spellEnd"/>
            <w:r w:rsidRPr="00E27CEB">
              <w:rPr>
                <w:rFonts w:ascii="Times New Roman" w:hAnsi="Times New Roman" w:cs="Times New Roman"/>
                <w:sz w:val="28"/>
                <w:szCs w:val="28"/>
                <w:lang w:eastAsia="zh-CN"/>
              </w:rPr>
              <w:t xml:space="preserve"> </w:t>
            </w:r>
          </w:p>
        </w:tc>
      </w:tr>
      <w:tr w:rsidR="00FB5738" w:rsidRPr="005C27FF" w:rsidTr="005C74BD">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Па</w:t>
            </w:r>
            <w:proofErr w:type="spellEnd"/>
            <w:r w:rsidRPr="00E27CEB">
              <w:rPr>
                <w:rFonts w:ascii="Times New Roman" w:hAnsi="Times New Roman" w:cs="Times New Roman"/>
                <w:sz w:val="28"/>
                <w:szCs w:val="28"/>
                <w:lang w:eastAsia="zh-CN"/>
              </w:rPr>
              <w:t xml:space="preserve"> </w:t>
            </w:r>
          </w:p>
        </w:tc>
      </w:tr>
      <w:tr w:rsidR="00FB5738" w:rsidRPr="005C27FF" w:rsidTr="005C74BD">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E27CEB" w:rsidRDefault="00FB5738" w:rsidP="00FB5738">
            <w:pPr>
              <w:rPr>
                <w:rFonts w:ascii="Times New Roman" w:hAnsi="Times New Roman" w:cs="Times New Roman"/>
                <w:sz w:val="28"/>
                <w:szCs w:val="28"/>
              </w:rPr>
            </w:pPr>
            <w:r w:rsidRPr="00E27CEB">
              <w:rPr>
                <w:rFonts w:ascii="Times New Roman" w:hAnsi="Times New Roman" w:cs="Times New Roman"/>
                <w:sz w:val="28"/>
                <w:szCs w:val="28"/>
                <w:lang w:eastAsia="zh-CN"/>
              </w:rPr>
              <w:t xml:space="preserve"> м³</w:t>
            </w:r>
          </w:p>
        </w:tc>
      </w:tr>
      <w:tr w:rsidR="00FB5738" w:rsidRPr="005C27FF" w:rsidTr="005C74BD">
        <w:trPr>
          <w:trHeight w:val="78"/>
        </w:trPr>
        <w:tc>
          <w:tcPr>
            <w:tcW w:w="68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3936" w:type="dxa"/>
            <w:vMerge/>
          </w:tcPr>
          <w:p w:rsidR="00FB5738" w:rsidRPr="005C27FF" w:rsidRDefault="00FB5738" w:rsidP="00FB5738">
            <w:pPr>
              <w:spacing w:line="360" w:lineRule="auto"/>
              <w:ind w:firstLine="709"/>
              <w:outlineLvl w:val="2"/>
              <w:rPr>
                <w:rFonts w:ascii="Times New Roman" w:eastAsia="Times New Roman" w:hAnsi="Times New Roman" w:cs="Times New Roman"/>
                <w:bCs/>
                <w:sz w:val="28"/>
                <w:szCs w:val="28"/>
                <w:lang w:eastAsia="ru-RU"/>
              </w:rPr>
            </w:pPr>
          </w:p>
        </w:tc>
        <w:tc>
          <w:tcPr>
            <w:tcW w:w="4234" w:type="dxa"/>
            <w:vAlign w:val="center"/>
          </w:tcPr>
          <w:p w:rsidR="00FB5738" w:rsidRPr="00FB5738" w:rsidRDefault="00FB5738" w:rsidP="00FB5738">
            <w:pPr>
              <w:rPr>
                <w:rFonts w:ascii="Times New Roman" w:hAnsi="Times New Roman" w:cs="Times New Roman"/>
                <w:b/>
                <w:sz w:val="28"/>
                <w:szCs w:val="28"/>
              </w:rPr>
            </w:pPr>
            <w:r w:rsidRPr="00E27CEB">
              <w:rPr>
                <w:rFonts w:ascii="Times New Roman" w:hAnsi="Times New Roman" w:cs="Times New Roman"/>
                <w:sz w:val="28"/>
                <w:szCs w:val="28"/>
                <w:lang w:eastAsia="zh-CN"/>
              </w:rPr>
              <w:t xml:space="preserve"> </w:t>
            </w:r>
            <w:r w:rsidRPr="00FB5738">
              <w:rPr>
                <w:rFonts w:ascii="Times New Roman" w:hAnsi="Times New Roman" w:cs="Times New Roman"/>
                <w:b/>
                <w:sz w:val="28"/>
                <w:szCs w:val="28"/>
                <w:lang w:eastAsia="zh-CN"/>
              </w:rPr>
              <w:t>K</w:t>
            </w:r>
          </w:p>
        </w:tc>
      </w:tr>
    </w:tbl>
    <w:p w:rsidR="00FB5738" w:rsidRPr="00E27CEB" w:rsidRDefault="00FB5738" w:rsidP="00FB5738">
      <w:pPr>
        <w:rPr>
          <w:rFonts w:ascii="Times New Roman" w:hAnsi="Times New Roman" w:cs="Times New Roman"/>
          <w:sz w:val="28"/>
          <w:szCs w:val="28"/>
          <w:lang w:val="ru-RU"/>
        </w:rPr>
      </w:pPr>
    </w:p>
    <w:p w:rsidR="00FB5738" w:rsidRDefault="00FB5738" w:rsidP="00FB5738">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Pr>
          <w:rFonts w:ascii="Times New Roman" w:hAnsi="Times New Roman" w:cs="Times New Roman"/>
          <w:sz w:val="28"/>
          <w:szCs w:val="28"/>
          <w:lang w:val="ru-RU"/>
        </w:rPr>
        <w:t>4</w:t>
      </w:r>
      <w:r w:rsidRPr="00E27CEB">
        <w:rPr>
          <w:rFonts w:ascii="Times New Roman" w:hAnsi="Times New Roman" w:cs="Times New Roman"/>
          <w:sz w:val="28"/>
          <w:szCs w:val="28"/>
          <w:lang w:val="ru-RU"/>
        </w:rPr>
        <w:t>. Установите соответствие между физической величиной и её определением:</w:t>
      </w:r>
    </w:p>
    <w:tbl>
      <w:tblPr>
        <w:tblStyle w:val="af7"/>
        <w:tblW w:w="0" w:type="auto"/>
        <w:tblLook w:val="04A0" w:firstRow="1" w:lastRow="0" w:firstColumn="1" w:lastColumn="0" w:noHBand="0" w:noVBand="1"/>
      </w:tblPr>
      <w:tblGrid>
        <w:gridCol w:w="683"/>
        <w:gridCol w:w="3975"/>
        <w:gridCol w:w="4198"/>
      </w:tblGrid>
      <w:tr w:rsidR="00D5413B" w:rsidRPr="006C6CBD" w:rsidTr="004A4AE5">
        <w:trPr>
          <w:trHeight w:val="81"/>
        </w:trPr>
        <w:tc>
          <w:tcPr>
            <w:tcW w:w="683" w:type="dxa"/>
            <w:vMerge w:val="restart"/>
          </w:tcPr>
          <w:p w:rsidR="00D5413B" w:rsidRPr="00FB5738"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p w:rsidR="00D5413B" w:rsidRPr="00FB5738" w:rsidRDefault="00D5413B" w:rsidP="004A4AE5">
            <w:pPr>
              <w:spacing w:line="360" w:lineRule="auto"/>
              <w:ind w:firstLine="709"/>
              <w:jc w:val="center"/>
              <w:outlineLvl w:val="2"/>
              <w:rPr>
                <w:rFonts w:ascii="Times New Roman" w:eastAsia="Times New Roman" w:hAnsi="Times New Roman" w:cs="Times New Roman"/>
                <w:bCs/>
                <w:sz w:val="28"/>
                <w:szCs w:val="28"/>
                <w:lang w:val="ru-RU" w:eastAsia="ru-RU"/>
              </w:rPr>
            </w:pPr>
          </w:p>
          <w:p w:rsidR="00D5413B" w:rsidRPr="005C27FF" w:rsidRDefault="00D5413B" w:rsidP="004A4AE5">
            <w:pPr>
              <w:spacing w:line="360" w:lineRule="auto"/>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А)</w:t>
            </w:r>
          </w:p>
        </w:tc>
        <w:tc>
          <w:tcPr>
            <w:tcW w:w="3975" w:type="dxa"/>
            <w:vMerge w:val="restart"/>
          </w:tcPr>
          <w:p w:rsidR="00D5413B" w:rsidRPr="005C27FF" w:rsidRDefault="00D5413B" w:rsidP="004A4AE5">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Внутренняя</w:t>
            </w:r>
            <w:proofErr w:type="spellEnd"/>
            <w:r w:rsidRPr="00E27CEB">
              <w:rPr>
                <w:rFonts w:ascii="Times New Roman" w:hAnsi="Times New Roman" w:cs="Times New Roman"/>
                <w:sz w:val="28"/>
                <w:szCs w:val="28"/>
                <w:lang w:eastAsia="zh-CN"/>
              </w:rPr>
              <w:t xml:space="preserve"> энергия</w:t>
            </w:r>
          </w:p>
        </w:tc>
        <w:tc>
          <w:tcPr>
            <w:tcW w:w="4198" w:type="dxa"/>
            <w:vAlign w:val="center"/>
          </w:tcPr>
          <w:p w:rsidR="00D5413B" w:rsidRPr="00D5413B" w:rsidRDefault="00D5413B" w:rsidP="004A4AE5">
            <w:pPr>
              <w:rPr>
                <w:rFonts w:ascii="Times New Roman" w:hAnsi="Times New Roman" w:cs="Times New Roman"/>
                <w:b/>
                <w:sz w:val="28"/>
                <w:szCs w:val="28"/>
                <w:lang w:val="ru-RU"/>
              </w:rPr>
            </w:pPr>
            <w:r w:rsidRPr="00D5413B">
              <w:rPr>
                <w:rFonts w:ascii="Times New Roman" w:hAnsi="Times New Roman" w:cs="Times New Roman"/>
                <w:b/>
                <w:sz w:val="28"/>
                <w:szCs w:val="28"/>
                <w:lang w:val="ru-RU" w:eastAsia="zh-CN"/>
              </w:rPr>
              <w:t xml:space="preserve"> Сумма кинетических и потенциальных энергий частиц</w:t>
            </w:r>
          </w:p>
        </w:tc>
      </w:tr>
      <w:tr w:rsidR="00D5413B" w:rsidRPr="006C6CBD"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Энергия, переданная телом при действии силы на расстояние</w:t>
            </w:r>
          </w:p>
        </w:tc>
      </w:tr>
      <w:tr w:rsidR="00D5413B" w:rsidRPr="006C6CBD"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Энергия, передаваемая в процессе теплопередачи</w:t>
            </w:r>
          </w:p>
        </w:tc>
      </w:tr>
      <w:tr w:rsidR="00D5413B" w:rsidRPr="006C6CBD"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Мера средней кинетической энергии молекул</w:t>
            </w:r>
          </w:p>
        </w:tc>
      </w:tr>
      <w:tr w:rsidR="00D5413B" w:rsidRPr="006C6CBD" w:rsidTr="004A4AE5">
        <w:trPr>
          <w:trHeight w:val="81"/>
        </w:trPr>
        <w:tc>
          <w:tcPr>
            <w:tcW w:w="683" w:type="dxa"/>
            <w:vMerge w:val="restart"/>
          </w:tcPr>
          <w:p w:rsidR="00D5413B" w:rsidRPr="00D5413B" w:rsidRDefault="00D5413B" w:rsidP="004A4AE5">
            <w:pPr>
              <w:spacing w:line="360" w:lineRule="auto"/>
              <w:ind w:firstLine="709"/>
              <w:jc w:val="center"/>
              <w:outlineLvl w:val="2"/>
              <w:rPr>
                <w:rFonts w:ascii="Times New Roman" w:eastAsia="Times New Roman" w:hAnsi="Times New Roman" w:cs="Times New Roman"/>
                <w:bCs/>
                <w:sz w:val="28"/>
                <w:szCs w:val="28"/>
                <w:lang w:val="ru-RU" w:eastAsia="ru-RU"/>
              </w:rPr>
            </w:pPr>
            <w:r w:rsidRPr="00D5413B">
              <w:rPr>
                <w:rFonts w:ascii="Times New Roman" w:eastAsia="Times New Roman" w:hAnsi="Times New Roman" w:cs="Times New Roman"/>
                <w:bCs/>
                <w:sz w:val="28"/>
                <w:szCs w:val="28"/>
                <w:lang w:val="ru-RU" w:eastAsia="ru-RU"/>
              </w:rPr>
              <w:br/>
            </w:r>
          </w:p>
          <w:p w:rsidR="00D5413B" w:rsidRPr="005C27FF" w:rsidRDefault="00D5413B" w:rsidP="004A4AE5">
            <w:pPr>
              <w:spacing w:line="360" w:lineRule="auto"/>
              <w:outlineLvl w:val="2"/>
              <w:rPr>
                <w:rFonts w:ascii="Times New Roman" w:eastAsia="Times New Roman" w:hAnsi="Times New Roman" w:cs="Times New Roman"/>
                <w:bCs/>
                <w:sz w:val="28"/>
                <w:szCs w:val="28"/>
                <w:lang w:eastAsia="ru-RU"/>
              </w:rPr>
            </w:pPr>
            <w:r w:rsidRPr="00D5413B">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В)</w:t>
            </w:r>
          </w:p>
        </w:tc>
        <w:tc>
          <w:tcPr>
            <w:tcW w:w="3975" w:type="dxa"/>
            <w:vMerge w:val="restart"/>
          </w:tcPr>
          <w:p w:rsidR="00D5413B" w:rsidRPr="005C27FF" w:rsidRDefault="00D5413B" w:rsidP="004A4AE5">
            <w:pPr>
              <w:spacing w:line="360" w:lineRule="auto"/>
              <w:ind w:firstLine="709"/>
              <w:jc w:val="center"/>
              <w:outlineLvl w:val="2"/>
              <w:rPr>
                <w:rFonts w:ascii="Times New Roman" w:eastAsia="Times New Roman" w:hAnsi="Times New Roman" w:cs="Times New Roman"/>
                <w:bCs/>
                <w:sz w:val="28"/>
                <w:szCs w:val="28"/>
                <w:lang w:eastAsia="ru-RU"/>
              </w:rPr>
            </w:pPr>
            <w:proofErr w:type="spellStart"/>
            <w:r w:rsidRPr="00E27CEB">
              <w:rPr>
                <w:rFonts w:ascii="Times New Roman" w:hAnsi="Times New Roman" w:cs="Times New Roman"/>
                <w:sz w:val="28"/>
                <w:szCs w:val="28"/>
                <w:lang w:eastAsia="zh-CN"/>
              </w:rPr>
              <w:t>Количество</w:t>
            </w:r>
            <w:proofErr w:type="spellEnd"/>
            <w:r w:rsidRPr="00E27CEB">
              <w:rPr>
                <w:rFonts w:ascii="Times New Roman" w:hAnsi="Times New Roman" w:cs="Times New Roman"/>
                <w:sz w:val="28"/>
                <w:szCs w:val="28"/>
                <w:lang w:eastAsia="zh-CN"/>
              </w:rPr>
              <w:t xml:space="preserve"> </w:t>
            </w:r>
            <w:proofErr w:type="spellStart"/>
            <w:r w:rsidRPr="00E27CEB">
              <w:rPr>
                <w:rFonts w:ascii="Times New Roman" w:hAnsi="Times New Roman" w:cs="Times New Roman"/>
                <w:sz w:val="28"/>
                <w:szCs w:val="28"/>
                <w:lang w:eastAsia="zh-CN"/>
              </w:rPr>
              <w:t>теплоты</w:t>
            </w:r>
            <w:proofErr w:type="spellEnd"/>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Сумма кинетических и потенциальных энергий частиц</w:t>
            </w:r>
          </w:p>
        </w:tc>
      </w:tr>
      <w:tr w:rsidR="00D5413B" w:rsidRPr="006C6CBD"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Энергия, переданная телом при действии силы на расстояние</w:t>
            </w:r>
          </w:p>
        </w:tc>
      </w:tr>
      <w:tr w:rsidR="00D5413B" w:rsidRPr="006C6CBD"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D5413B" w:rsidRDefault="00D5413B" w:rsidP="004A4AE5">
            <w:pPr>
              <w:rPr>
                <w:rFonts w:ascii="Times New Roman" w:hAnsi="Times New Roman" w:cs="Times New Roman"/>
                <w:b/>
                <w:sz w:val="28"/>
                <w:szCs w:val="28"/>
                <w:lang w:val="ru-RU"/>
              </w:rPr>
            </w:pPr>
            <w:r w:rsidRPr="00E27CEB">
              <w:rPr>
                <w:rFonts w:ascii="Times New Roman" w:hAnsi="Times New Roman" w:cs="Times New Roman"/>
                <w:sz w:val="28"/>
                <w:szCs w:val="28"/>
                <w:lang w:val="ru-RU" w:eastAsia="zh-CN"/>
              </w:rPr>
              <w:t xml:space="preserve"> </w:t>
            </w:r>
            <w:r w:rsidRPr="00D5413B">
              <w:rPr>
                <w:rFonts w:ascii="Times New Roman" w:hAnsi="Times New Roman" w:cs="Times New Roman"/>
                <w:b/>
                <w:sz w:val="28"/>
                <w:szCs w:val="28"/>
                <w:lang w:val="ru-RU" w:eastAsia="zh-CN"/>
              </w:rPr>
              <w:t>Энергия, передаваемая в процессе теплопередачи</w:t>
            </w:r>
          </w:p>
        </w:tc>
      </w:tr>
      <w:tr w:rsidR="00D5413B" w:rsidRPr="006C6CBD" w:rsidTr="004A4AE5">
        <w:trPr>
          <w:trHeight w:val="78"/>
        </w:trPr>
        <w:tc>
          <w:tcPr>
            <w:tcW w:w="683"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3975" w:type="dxa"/>
            <w:vMerge/>
          </w:tcPr>
          <w:p w:rsidR="00D5413B" w:rsidRPr="00D5413B" w:rsidRDefault="00D5413B" w:rsidP="004A4AE5">
            <w:pPr>
              <w:spacing w:line="360" w:lineRule="auto"/>
              <w:ind w:firstLine="709"/>
              <w:outlineLvl w:val="2"/>
              <w:rPr>
                <w:rFonts w:ascii="Times New Roman" w:eastAsia="Times New Roman" w:hAnsi="Times New Roman" w:cs="Times New Roman"/>
                <w:bCs/>
                <w:sz w:val="28"/>
                <w:szCs w:val="28"/>
                <w:lang w:val="ru-RU" w:eastAsia="ru-RU"/>
              </w:rPr>
            </w:pPr>
          </w:p>
        </w:tc>
        <w:tc>
          <w:tcPr>
            <w:tcW w:w="4198" w:type="dxa"/>
            <w:vAlign w:val="center"/>
          </w:tcPr>
          <w:p w:rsidR="00D5413B" w:rsidRPr="00E27CEB" w:rsidRDefault="00D5413B" w:rsidP="004A4AE5">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Мера средней кинетической энергии молекул</w:t>
            </w:r>
          </w:p>
        </w:tc>
      </w:tr>
    </w:tbl>
    <w:p w:rsidR="00D5413B" w:rsidRDefault="00D5413B" w:rsidP="00FB5738">
      <w:pPr>
        <w:rPr>
          <w:rFonts w:ascii="Times New Roman" w:hAnsi="Times New Roman" w:cs="Times New Roman"/>
          <w:sz w:val="28"/>
          <w:szCs w:val="28"/>
          <w:lang w:val="ru-RU"/>
        </w:rPr>
      </w:pPr>
    </w:p>
    <w:p w:rsidR="00FB5738" w:rsidRDefault="00FB5738" w:rsidP="00FB5738">
      <w:pPr>
        <w:rPr>
          <w:rFonts w:ascii="Times New Roman" w:hAnsi="Times New Roman" w:cs="Times New Roman"/>
          <w:sz w:val="28"/>
          <w:szCs w:val="28"/>
          <w:lang w:val="ru-RU"/>
        </w:rPr>
      </w:pPr>
      <w:r>
        <w:rPr>
          <w:rFonts w:ascii="Times New Roman" w:hAnsi="Times New Roman" w:cs="Times New Roman"/>
          <w:sz w:val="28"/>
          <w:szCs w:val="28"/>
          <w:lang w:val="ru-RU"/>
        </w:rPr>
        <w:t>35</w:t>
      </w:r>
      <w:r w:rsidRPr="00E27CEB">
        <w:rPr>
          <w:rFonts w:ascii="Times New Roman" w:hAnsi="Times New Roman" w:cs="Times New Roman"/>
          <w:sz w:val="28"/>
          <w:szCs w:val="28"/>
          <w:lang w:val="ru-RU"/>
        </w:rPr>
        <w:t>. Установите соответствие между термодинамическим законом и его формулировкой:</w:t>
      </w:r>
    </w:p>
    <w:tbl>
      <w:tblPr>
        <w:tblStyle w:val="af7"/>
        <w:tblW w:w="0" w:type="auto"/>
        <w:tblLook w:val="04A0" w:firstRow="1" w:lastRow="0" w:firstColumn="1" w:lastColumn="0" w:noHBand="0" w:noVBand="1"/>
      </w:tblPr>
      <w:tblGrid>
        <w:gridCol w:w="683"/>
        <w:gridCol w:w="4008"/>
        <w:gridCol w:w="4165"/>
      </w:tblGrid>
      <w:tr w:rsidR="00D5413B" w:rsidRPr="006C6CBD" w:rsidTr="00D5413B">
        <w:trPr>
          <w:trHeight w:val="81"/>
        </w:trPr>
        <w:tc>
          <w:tcPr>
            <w:tcW w:w="683" w:type="dxa"/>
            <w:vMerge w:val="restart"/>
          </w:tcPr>
          <w:p w:rsidR="00D5413B" w:rsidRPr="00FB5738"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p w:rsidR="00D5413B" w:rsidRPr="00FB5738" w:rsidRDefault="00D5413B" w:rsidP="00D5413B">
            <w:pPr>
              <w:spacing w:line="360" w:lineRule="auto"/>
              <w:ind w:firstLine="709"/>
              <w:jc w:val="center"/>
              <w:outlineLvl w:val="2"/>
              <w:rPr>
                <w:rFonts w:ascii="Times New Roman" w:eastAsia="Times New Roman" w:hAnsi="Times New Roman" w:cs="Times New Roman"/>
                <w:bCs/>
                <w:sz w:val="28"/>
                <w:szCs w:val="28"/>
                <w:lang w:val="ru-RU" w:eastAsia="ru-RU"/>
              </w:rPr>
            </w:pPr>
          </w:p>
          <w:p w:rsidR="00D5413B" w:rsidRPr="005C27FF" w:rsidRDefault="00D5413B" w:rsidP="00D5413B">
            <w:pPr>
              <w:spacing w:line="360" w:lineRule="auto"/>
              <w:outlineLvl w:val="2"/>
              <w:rPr>
                <w:rFonts w:ascii="Times New Roman" w:eastAsia="Times New Roman" w:hAnsi="Times New Roman" w:cs="Times New Roman"/>
                <w:bCs/>
                <w:sz w:val="28"/>
                <w:szCs w:val="28"/>
                <w:lang w:eastAsia="ru-RU"/>
              </w:rPr>
            </w:pPr>
            <w:r w:rsidRPr="005C27FF">
              <w:rPr>
                <w:rFonts w:ascii="Times New Roman" w:eastAsia="Times New Roman" w:hAnsi="Times New Roman" w:cs="Times New Roman"/>
                <w:bCs/>
                <w:sz w:val="28"/>
                <w:szCs w:val="28"/>
                <w:lang w:eastAsia="ru-RU"/>
              </w:rPr>
              <w:lastRenderedPageBreak/>
              <w:t>А)</w:t>
            </w:r>
          </w:p>
        </w:tc>
        <w:tc>
          <w:tcPr>
            <w:tcW w:w="4008" w:type="dxa"/>
            <w:vMerge w:val="restart"/>
          </w:tcPr>
          <w:p w:rsidR="00D5413B" w:rsidRPr="005C27FF" w:rsidRDefault="00D5413B" w:rsidP="00D5413B">
            <w:pPr>
              <w:spacing w:line="360" w:lineRule="auto"/>
              <w:ind w:firstLine="709"/>
              <w:jc w:val="center"/>
              <w:outlineLvl w:val="2"/>
              <w:rPr>
                <w:rFonts w:ascii="Times New Roman" w:eastAsia="Times New Roman" w:hAnsi="Times New Roman" w:cs="Times New Roman"/>
                <w:bCs/>
                <w:sz w:val="28"/>
                <w:szCs w:val="28"/>
                <w:lang w:eastAsia="ru-RU"/>
              </w:rPr>
            </w:pPr>
            <w:r w:rsidRPr="00FB5738">
              <w:rPr>
                <w:rFonts w:ascii="Times New Roman" w:eastAsia="Times New Roman" w:hAnsi="Times New Roman" w:cs="Times New Roman"/>
                <w:bCs/>
                <w:sz w:val="28"/>
                <w:szCs w:val="28"/>
                <w:lang w:val="ru-RU" w:eastAsia="ru-RU"/>
              </w:rPr>
              <w:lastRenderedPageBreak/>
              <w:t xml:space="preserve">      </w:t>
            </w:r>
            <w:r w:rsidRPr="00D5413B">
              <w:rPr>
                <w:rFonts w:ascii="Times New Roman" w:hAnsi="Times New Roman" w:cs="Times New Roman"/>
                <w:sz w:val="28"/>
                <w:szCs w:val="28"/>
                <w:lang w:val="ru-RU" w:eastAsia="zh-CN"/>
              </w:rPr>
              <w:t>Первый закон термодинамики</w:t>
            </w:r>
          </w:p>
        </w:tc>
        <w:tc>
          <w:tcPr>
            <w:tcW w:w="4165" w:type="dxa"/>
            <w:vAlign w:val="center"/>
          </w:tcPr>
          <w:p w:rsidR="00D5413B" w:rsidRPr="00D5413B" w:rsidRDefault="00D5413B" w:rsidP="00D5413B">
            <w:pPr>
              <w:rPr>
                <w:rFonts w:ascii="Times New Roman" w:hAnsi="Times New Roman" w:cs="Times New Roman"/>
                <w:b/>
                <w:sz w:val="28"/>
                <w:szCs w:val="28"/>
                <w:lang w:val="ru-RU"/>
              </w:rPr>
            </w:pPr>
            <w:r w:rsidRPr="00E27CEB">
              <w:rPr>
                <w:rFonts w:ascii="Times New Roman" w:hAnsi="Times New Roman" w:cs="Times New Roman"/>
                <w:sz w:val="28"/>
                <w:szCs w:val="28"/>
                <w:lang w:val="ru-RU" w:eastAsia="zh-CN"/>
              </w:rPr>
              <w:t xml:space="preserve"> </w:t>
            </w:r>
            <w:r w:rsidRPr="00D5413B">
              <w:rPr>
                <w:rFonts w:ascii="Times New Roman" w:hAnsi="Times New Roman" w:cs="Times New Roman"/>
                <w:b/>
                <w:sz w:val="28"/>
                <w:szCs w:val="28"/>
                <w:lang w:val="ru-RU" w:eastAsia="zh-CN"/>
              </w:rPr>
              <w:t>Изменение внутренней энергии равно сумме количество теплоты и работы над системой</w:t>
            </w:r>
          </w:p>
        </w:tc>
      </w:tr>
      <w:tr w:rsidR="00D5413B" w:rsidRPr="006C6CBD" w:rsidTr="00D5413B">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Невозможно полностью преобразовать тепло в работу</w:t>
            </w:r>
          </w:p>
        </w:tc>
      </w:tr>
      <w:tr w:rsidR="00D5413B" w:rsidRPr="006C6CBD" w:rsidTr="00D5413B">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При постоянном объёме давление </w:t>
            </w:r>
            <w:r w:rsidRPr="00E27CEB">
              <w:rPr>
                <w:rFonts w:ascii="Cambria Math" w:hAnsi="Cambria Math" w:cs="Cambria Math"/>
                <w:sz w:val="28"/>
                <w:szCs w:val="28"/>
                <w:lang w:val="ru-RU" w:eastAsia="zh-CN"/>
              </w:rPr>
              <w:t>∝</w:t>
            </w:r>
            <w:r w:rsidRPr="00E27CEB">
              <w:rPr>
                <w:rFonts w:ascii="Times New Roman" w:hAnsi="Times New Roman" w:cs="Times New Roman"/>
                <w:sz w:val="28"/>
                <w:szCs w:val="28"/>
                <w:lang w:val="ru-RU" w:eastAsia="zh-CN"/>
              </w:rPr>
              <w:t xml:space="preserve"> температуре</w:t>
            </w:r>
          </w:p>
        </w:tc>
      </w:tr>
      <w:tr w:rsidR="00D5413B" w:rsidRPr="006C6CBD" w:rsidTr="00D5413B">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При постоянной температуре </w:t>
            </w:r>
            <w:r w:rsidRPr="00E27CEB">
              <w:rPr>
                <w:rFonts w:ascii="Times New Roman" w:hAnsi="Times New Roman" w:cs="Times New Roman"/>
                <w:sz w:val="28"/>
                <w:szCs w:val="28"/>
                <w:lang w:eastAsia="zh-CN"/>
              </w:rPr>
              <w:t>P</w:t>
            </w:r>
            <w:r w:rsidRPr="00E27CEB">
              <w:rPr>
                <w:rFonts w:ascii="Times New Roman" w:hAnsi="Times New Roman" w:cs="Times New Roman"/>
                <w:sz w:val="28"/>
                <w:szCs w:val="28"/>
                <w:lang w:val="ru-RU" w:eastAsia="zh-CN"/>
              </w:rPr>
              <w:t>·</w:t>
            </w:r>
            <w:r w:rsidRPr="00E27CEB">
              <w:rPr>
                <w:rFonts w:ascii="Times New Roman" w:hAnsi="Times New Roman" w:cs="Times New Roman"/>
                <w:sz w:val="28"/>
                <w:szCs w:val="28"/>
                <w:lang w:eastAsia="zh-CN"/>
              </w:rPr>
              <w:t>V</w:t>
            </w:r>
            <w:r w:rsidRPr="00E27CEB">
              <w:rPr>
                <w:rFonts w:ascii="Times New Roman" w:hAnsi="Times New Roman" w:cs="Times New Roman"/>
                <w:sz w:val="28"/>
                <w:szCs w:val="28"/>
                <w:lang w:val="ru-RU" w:eastAsia="zh-CN"/>
              </w:rPr>
              <w:t xml:space="preserve"> = </w:t>
            </w:r>
            <w:proofErr w:type="spellStart"/>
            <w:r w:rsidRPr="00E27CEB">
              <w:rPr>
                <w:rFonts w:ascii="Times New Roman" w:hAnsi="Times New Roman" w:cs="Times New Roman"/>
                <w:sz w:val="28"/>
                <w:szCs w:val="28"/>
                <w:lang w:eastAsia="zh-CN"/>
              </w:rPr>
              <w:t>const</w:t>
            </w:r>
            <w:proofErr w:type="spellEnd"/>
          </w:p>
        </w:tc>
      </w:tr>
      <w:tr w:rsidR="00D5413B" w:rsidRPr="006C6CBD" w:rsidTr="00492E79">
        <w:trPr>
          <w:trHeight w:val="81"/>
        </w:trPr>
        <w:tc>
          <w:tcPr>
            <w:tcW w:w="683" w:type="dxa"/>
            <w:vMerge w:val="restart"/>
          </w:tcPr>
          <w:p w:rsidR="00D5413B" w:rsidRPr="00D5413B" w:rsidRDefault="00D5413B" w:rsidP="00D5413B">
            <w:pPr>
              <w:spacing w:line="360" w:lineRule="auto"/>
              <w:ind w:firstLine="709"/>
              <w:jc w:val="center"/>
              <w:outlineLvl w:val="2"/>
              <w:rPr>
                <w:rFonts w:ascii="Times New Roman" w:eastAsia="Times New Roman" w:hAnsi="Times New Roman" w:cs="Times New Roman"/>
                <w:bCs/>
                <w:sz w:val="28"/>
                <w:szCs w:val="28"/>
                <w:lang w:val="ru-RU" w:eastAsia="ru-RU"/>
              </w:rPr>
            </w:pPr>
            <w:r w:rsidRPr="00D5413B">
              <w:rPr>
                <w:rFonts w:ascii="Times New Roman" w:eastAsia="Times New Roman" w:hAnsi="Times New Roman" w:cs="Times New Roman"/>
                <w:bCs/>
                <w:sz w:val="28"/>
                <w:szCs w:val="28"/>
                <w:lang w:val="ru-RU" w:eastAsia="ru-RU"/>
              </w:rPr>
              <w:br/>
            </w:r>
          </w:p>
          <w:p w:rsidR="00D5413B" w:rsidRPr="005C27FF" w:rsidRDefault="00D5413B" w:rsidP="00D5413B">
            <w:pPr>
              <w:spacing w:line="360" w:lineRule="auto"/>
              <w:outlineLvl w:val="2"/>
              <w:rPr>
                <w:rFonts w:ascii="Times New Roman" w:eastAsia="Times New Roman" w:hAnsi="Times New Roman" w:cs="Times New Roman"/>
                <w:bCs/>
                <w:sz w:val="28"/>
                <w:szCs w:val="28"/>
                <w:lang w:eastAsia="ru-RU"/>
              </w:rPr>
            </w:pPr>
            <w:r w:rsidRPr="00D5413B">
              <w:rPr>
                <w:rFonts w:ascii="Times New Roman" w:eastAsia="Times New Roman" w:hAnsi="Times New Roman" w:cs="Times New Roman"/>
                <w:bCs/>
                <w:sz w:val="28"/>
                <w:szCs w:val="28"/>
                <w:lang w:val="ru-RU" w:eastAsia="ru-RU"/>
              </w:rPr>
              <w:t xml:space="preserve">       </w:t>
            </w:r>
            <w:r w:rsidRPr="005C27FF">
              <w:rPr>
                <w:rFonts w:ascii="Times New Roman" w:eastAsia="Times New Roman" w:hAnsi="Times New Roman" w:cs="Times New Roman"/>
                <w:bCs/>
                <w:sz w:val="28"/>
                <w:szCs w:val="28"/>
                <w:lang w:eastAsia="ru-RU"/>
              </w:rPr>
              <w:t>В)</w:t>
            </w:r>
          </w:p>
        </w:tc>
        <w:tc>
          <w:tcPr>
            <w:tcW w:w="4008" w:type="dxa"/>
            <w:vMerge w:val="restart"/>
          </w:tcPr>
          <w:p w:rsidR="00D5413B" w:rsidRPr="00D5413B" w:rsidRDefault="00D5413B" w:rsidP="00D5413B">
            <w:pPr>
              <w:spacing w:line="360" w:lineRule="auto"/>
              <w:ind w:firstLine="709"/>
              <w:jc w:val="center"/>
              <w:outlineLvl w:val="2"/>
              <w:rPr>
                <w:rFonts w:ascii="Times New Roman" w:eastAsia="Times New Roman" w:hAnsi="Times New Roman" w:cs="Times New Roman"/>
                <w:bCs/>
                <w:sz w:val="28"/>
                <w:szCs w:val="28"/>
                <w:lang w:val="ru-RU" w:eastAsia="ru-RU"/>
              </w:rPr>
            </w:pPr>
            <w:r w:rsidRPr="00D5413B">
              <w:rPr>
                <w:rFonts w:ascii="Times New Roman" w:hAnsi="Times New Roman" w:cs="Times New Roman"/>
                <w:sz w:val="28"/>
                <w:szCs w:val="28"/>
                <w:lang w:val="ru-RU" w:eastAsia="zh-CN"/>
              </w:rPr>
              <w:t xml:space="preserve">Второй закон термодинамики </w:t>
            </w:r>
          </w:p>
        </w:tc>
        <w:tc>
          <w:tcPr>
            <w:tcW w:w="4165" w:type="dxa"/>
            <w:vAlign w:val="center"/>
          </w:tcPr>
          <w:p w:rsidR="00D5413B" w:rsidRPr="00E27CEB" w:rsidRDefault="00D5413B" w:rsidP="00D5413B">
            <w:pPr>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Изменение внутренней энергии равно сумме теплоты и работы</w:t>
            </w:r>
          </w:p>
        </w:tc>
      </w:tr>
      <w:tr w:rsidR="00D5413B" w:rsidRPr="006C6CBD" w:rsidTr="00492E79">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D5413B" w:rsidRDefault="00D5413B" w:rsidP="00D5413B">
            <w:pPr>
              <w:rPr>
                <w:rFonts w:ascii="Times New Roman" w:hAnsi="Times New Roman" w:cs="Times New Roman"/>
                <w:b/>
                <w:sz w:val="28"/>
                <w:szCs w:val="28"/>
                <w:lang w:val="ru-RU"/>
              </w:rPr>
            </w:pPr>
            <w:r w:rsidRPr="00E27CEB">
              <w:rPr>
                <w:rFonts w:ascii="Times New Roman" w:hAnsi="Times New Roman" w:cs="Times New Roman"/>
                <w:sz w:val="28"/>
                <w:szCs w:val="28"/>
                <w:lang w:val="ru-RU" w:eastAsia="zh-CN"/>
              </w:rPr>
              <w:t xml:space="preserve"> </w:t>
            </w:r>
            <w:r w:rsidRPr="00D5413B">
              <w:rPr>
                <w:rFonts w:ascii="Times New Roman" w:hAnsi="Times New Roman" w:cs="Times New Roman"/>
                <w:b/>
                <w:sz w:val="28"/>
                <w:szCs w:val="28"/>
                <w:lang w:val="ru-RU" w:eastAsia="zh-CN"/>
              </w:rPr>
              <w:t>Невозможно полностью преобразовать тепло в работу</w:t>
            </w:r>
          </w:p>
        </w:tc>
      </w:tr>
      <w:tr w:rsidR="00D5413B" w:rsidRPr="006C6CBD" w:rsidTr="00492E79">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При постоянном объёме давление </w:t>
            </w:r>
            <w:r w:rsidRPr="00E27CEB">
              <w:rPr>
                <w:rFonts w:ascii="Cambria Math" w:hAnsi="Cambria Math" w:cs="Cambria Math"/>
                <w:sz w:val="28"/>
                <w:szCs w:val="28"/>
                <w:lang w:val="ru-RU" w:eastAsia="zh-CN"/>
              </w:rPr>
              <w:t>∝</w:t>
            </w:r>
            <w:r w:rsidRPr="00E27CEB">
              <w:rPr>
                <w:rFonts w:ascii="Times New Roman" w:hAnsi="Times New Roman" w:cs="Times New Roman"/>
                <w:sz w:val="28"/>
                <w:szCs w:val="28"/>
                <w:lang w:val="ru-RU" w:eastAsia="zh-CN"/>
              </w:rPr>
              <w:t xml:space="preserve"> температуре</w:t>
            </w:r>
          </w:p>
        </w:tc>
      </w:tr>
      <w:tr w:rsidR="00D5413B" w:rsidRPr="006C6CBD" w:rsidTr="00492E79">
        <w:trPr>
          <w:trHeight w:val="78"/>
        </w:trPr>
        <w:tc>
          <w:tcPr>
            <w:tcW w:w="683"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008" w:type="dxa"/>
            <w:vMerge/>
          </w:tcPr>
          <w:p w:rsidR="00D5413B" w:rsidRPr="00D5413B" w:rsidRDefault="00D5413B" w:rsidP="00D5413B">
            <w:pPr>
              <w:spacing w:line="360" w:lineRule="auto"/>
              <w:ind w:firstLine="709"/>
              <w:outlineLvl w:val="2"/>
              <w:rPr>
                <w:rFonts w:ascii="Times New Roman" w:eastAsia="Times New Roman" w:hAnsi="Times New Roman" w:cs="Times New Roman"/>
                <w:bCs/>
                <w:sz w:val="28"/>
                <w:szCs w:val="28"/>
                <w:lang w:val="ru-RU" w:eastAsia="ru-RU"/>
              </w:rPr>
            </w:pPr>
          </w:p>
        </w:tc>
        <w:tc>
          <w:tcPr>
            <w:tcW w:w="4165" w:type="dxa"/>
            <w:vAlign w:val="center"/>
          </w:tcPr>
          <w:p w:rsidR="00D5413B" w:rsidRPr="00E27CEB" w:rsidRDefault="00D5413B" w:rsidP="00D5413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eastAsia="zh-CN"/>
              </w:rPr>
              <w:t xml:space="preserve"> При постоянной температуре </w:t>
            </w:r>
            <w:r w:rsidRPr="00E27CEB">
              <w:rPr>
                <w:rFonts w:ascii="Times New Roman" w:hAnsi="Times New Roman" w:cs="Times New Roman"/>
                <w:sz w:val="28"/>
                <w:szCs w:val="28"/>
                <w:lang w:eastAsia="zh-CN"/>
              </w:rPr>
              <w:t>P</w:t>
            </w:r>
            <w:r w:rsidRPr="00E27CEB">
              <w:rPr>
                <w:rFonts w:ascii="Times New Roman" w:hAnsi="Times New Roman" w:cs="Times New Roman"/>
                <w:sz w:val="28"/>
                <w:szCs w:val="28"/>
                <w:lang w:val="ru-RU" w:eastAsia="zh-CN"/>
              </w:rPr>
              <w:t>·</w:t>
            </w:r>
            <w:r w:rsidRPr="00E27CEB">
              <w:rPr>
                <w:rFonts w:ascii="Times New Roman" w:hAnsi="Times New Roman" w:cs="Times New Roman"/>
                <w:sz w:val="28"/>
                <w:szCs w:val="28"/>
                <w:lang w:eastAsia="zh-CN"/>
              </w:rPr>
              <w:t>V</w:t>
            </w:r>
            <w:r w:rsidRPr="00E27CEB">
              <w:rPr>
                <w:rFonts w:ascii="Times New Roman" w:hAnsi="Times New Roman" w:cs="Times New Roman"/>
                <w:sz w:val="28"/>
                <w:szCs w:val="28"/>
                <w:lang w:val="ru-RU" w:eastAsia="zh-CN"/>
              </w:rPr>
              <w:t xml:space="preserve"> = </w:t>
            </w:r>
            <w:proofErr w:type="spellStart"/>
            <w:r w:rsidRPr="00E27CEB">
              <w:rPr>
                <w:rFonts w:ascii="Times New Roman" w:hAnsi="Times New Roman" w:cs="Times New Roman"/>
                <w:sz w:val="28"/>
                <w:szCs w:val="28"/>
                <w:lang w:eastAsia="zh-CN"/>
              </w:rPr>
              <w:t>const</w:t>
            </w:r>
            <w:proofErr w:type="spellEnd"/>
          </w:p>
        </w:tc>
      </w:tr>
    </w:tbl>
    <w:p w:rsidR="00FB5738" w:rsidRPr="00E27CEB" w:rsidRDefault="00FB5738" w:rsidP="00FB5738">
      <w:pPr>
        <w:rPr>
          <w:rFonts w:ascii="Times New Roman" w:hAnsi="Times New Roman" w:cs="Times New Roman"/>
          <w:sz w:val="28"/>
          <w:szCs w:val="28"/>
          <w:lang w:val="ru-RU"/>
        </w:rPr>
      </w:pPr>
    </w:p>
    <w:p w:rsidR="00293731" w:rsidRPr="00E27CEB" w:rsidRDefault="00D17F0F" w:rsidP="00573DB0">
      <w:pPr>
        <w:spacing w:after="0" w:line="240" w:lineRule="auto"/>
        <w:rPr>
          <w:rFonts w:ascii="Times New Roman" w:hAnsi="Times New Roman" w:cs="Times New Roman"/>
          <w:sz w:val="28"/>
          <w:szCs w:val="28"/>
          <w:lang w:val="ru-RU"/>
        </w:rPr>
      </w:pPr>
      <w:r w:rsidRPr="00E27CEB">
        <w:rPr>
          <w:rFonts w:ascii="Times New Roman" w:eastAsia="SimSun" w:hAnsi="Times New Roman" w:cs="Times New Roman"/>
          <w:b/>
          <w:bCs/>
          <w:i/>
          <w:iCs/>
          <w:color w:val="000000"/>
          <w:sz w:val="28"/>
          <w:szCs w:val="28"/>
          <w:lang w:val="ru-RU" w:eastAsia="zh-CN" w:bidi="ar"/>
        </w:rPr>
        <w:t xml:space="preserve">Инструкция: </w:t>
      </w:r>
      <w:r w:rsidRPr="00E27CEB">
        <w:rPr>
          <w:rFonts w:ascii="Times New Roman" w:eastAsia="SimSun" w:hAnsi="Times New Roman" w:cs="Times New Roman"/>
          <w:i/>
          <w:iCs/>
          <w:color w:val="000000"/>
          <w:sz w:val="28"/>
          <w:szCs w:val="28"/>
          <w:lang w:val="ru-RU" w:eastAsia="zh-CN" w:bidi="ar"/>
        </w:rPr>
        <w:t>Вам предлагаются задания, в которых могут быть один</w:t>
      </w:r>
    </w:p>
    <w:p w:rsidR="00293731" w:rsidRPr="00E27CEB" w:rsidRDefault="00D17F0F" w:rsidP="00E27CEB">
      <w:pPr>
        <w:spacing w:after="0" w:line="240" w:lineRule="auto"/>
        <w:jc w:val="center"/>
        <w:rPr>
          <w:rFonts w:ascii="Times New Roman" w:hAnsi="Times New Roman" w:cs="Times New Roman"/>
          <w:sz w:val="28"/>
          <w:szCs w:val="28"/>
          <w:lang w:val="ru-RU"/>
        </w:rPr>
      </w:pPr>
      <w:r w:rsidRPr="00E27CEB">
        <w:rPr>
          <w:rFonts w:ascii="Times New Roman" w:eastAsia="SimSun" w:hAnsi="Times New Roman" w:cs="Times New Roman"/>
          <w:i/>
          <w:iCs/>
          <w:color w:val="000000"/>
          <w:sz w:val="28"/>
          <w:szCs w:val="28"/>
          <w:lang w:val="ru-RU" w:eastAsia="zh-CN" w:bidi="ar"/>
        </w:rPr>
        <w:t>или несколько правильных ответов.</w:t>
      </w:r>
    </w:p>
    <w:p w:rsidR="00293731" w:rsidRPr="00E27CEB" w:rsidRDefault="00293731" w:rsidP="00E27CEB">
      <w:pPr>
        <w:pStyle w:val="a0"/>
        <w:numPr>
          <w:ilvl w:val="0"/>
          <w:numId w:val="0"/>
        </w:numPr>
        <w:spacing w:after="0" w:line="240" w:lineRule="auto"/>
        <w:rPr>
          <w:rFonts w:ascii="Times New Roman" w:hAnsi="Times New Roman" w:cs="Times New Roman"/>
          <w:sz w:val="28"/>
          <w:szCs w:val="28"/>
          <w:lang w:val="ru-RU"/>
        </w:rPr>
      </w:pPr>
    </w:p>
    <w:p w:rsidR="00293731" w:rsidRPr="00E27CEB" w:rsidRDefault="00D17F0F" w:rsidP="00E27CEB">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sidR="00FB5738">
        <w:rPr>
          <w:rFonts w:ascii="Times New Roman" w:hAnsi="Times New Roman" w:cs="Times New Roman"/>
          <w:sz w:val="28"/>
          <w:szCs w:val="28"/>
          <w:lang w:val="ru-RU"/>
        </w:rPr>
        <w:t>6</w:t>
      </w:r>
      <w:r w:rsidRPr="00E27CEB">
        <w:rPr>
          <w:rFonts w:ascii="Times New Roman" w:hAnsi="Times New Roman" w:cs="Times New Roman"/>
          <w:sz w:val="28"/>
          <w:szCs w:val="28"/>
          <w:lang w:val="ru-RU"/>
        </w:rPr>
        <w:t>. В каких процессах внутренняя энергия газа изменяется?</w:t>
      </w:r>
    </w:p>
    <w:p w:rsidR="00293731" w:rsidRPr="00E27CEB" w:rsidRDefault="00D17F0F" w:rsidP="00E27CEB">
      <w:pPr>
        <w:spacing w:after="0" w:line="240" w:lineRule="auto"/>
        <w:rPr>
          <w:rFonts w:ascii="Times New Roman" w:hAnsi="Times New Roman" w:cs="Times New Roman"/>
          <w:sz w:val="28"/>
          <w:szCs w:val="28"/>
          <w:lang w:val="ru-RU"/>
        </w:rPr>
      </w:pPr>
      <w:r w:rsidRPr="00E1153F">
        <w:rPr>
          <w:rFonts w:ascii="Times New Roman" w:hAnsi="Times New Roman" w:cs="Times New Roman"/>
          <w:b/>
          <w:sz w:val="28"/>
          <w:szCs w:val="28"/>
        </w:rPr>
        <w:t>A</w:t>
      </w:r>
      <w:r w:rsidRPr="00E1153F">
        <w:rPr>
          <w:rFonts w:ascii="Times New Roman" w:hAnsi="Times New Roman" w:cs="Times New Roman"/>
          <w:b/>
          <w:sz w:val="28"/>
          <w:szCs w:val="28"/>
          <w:lang w:val="ru-RU"/>
        </w:rPr>
        <w:t>) Изохорный</w:t>
      </w:r>
      <w:r w:rsidRPr="00E1153F">
        <w:rPr>
          <w:rFonts w:ascii="Times New Roman" w:hAnsi="Times New Roman" w:cs="Times New Roman"/>
          <w:b/>
          <w:sz w:val="28"/>
          <w:szCs w:val="28"/>
          <w:lang w:val="ru-RU"/>
        </w:rPr>
        <w:br/>
      </w:r>
      <w:r w:rsidRPr="00E1153F">
        <w:rPr>
          <w:rFonts w:ascii="Times New Roman" w:hAnsi="Times New Roman" w:cs="Times New Roman"/>
          <w:b/>
          <w:sz w:val="28"/>
          <w:szCs w:val="28"/>
        </w:rPr>
        <w:t>B</w:t>
      </w:r>
      <w:r w:rsidRPr="00E1153F">
        <w:rPr>
          <w:rFonts w:ascii="Times New Roman" w:hAnsi="Times New Roman" w:cs="Times New Roman"/>
          <w:b/>
          <w:sz w:val="28"/>
          <w:szCs w:val="28"/>
          <w:lang w:val="ru-RU"/>
        </w:rPr>
        <w:t>) Изобарный</w:t>
      </w:r>
      <w:r w:rsidRPr="00E1153F">
        <w:rPr>
          <w:rFonts w:ascii="Times New Roman" w:hAnsi="Times New Roman" w:cs="Times New Roman"/>
          <w:b/>
          <w:sz w:val="28"/>
          <w:szCs w:val="28"/>
          <w:lang w:val="ru-RU"/>
        </w:rPr>
        <w:br/>
      </w:r>
      <w:r w:rsidRPr="00E1153F">
        <w:rPr>
          <w:rFonts w:ascii="Times New Roman" w:hAnsi="Times New Roman" w:cs="Times New Roman"/>
          <w:b/>
          <w:sz w:val="28"/>
          <w:szCs w:val="28"/>
        </w:rPr>
        <w:t>C</w:t>
      </w:r>
      <w:r w:rsidRPr="00E1153F">
        <w:rPr>
          <w:rFonts w:ascii="Times New Roman" w:hAnsi="Times New Roman" w:cs="Times New Roman"/>
          <w:b/>
          <w:sz w:val="28"/>
          <w:szCs w:val="28"/>
          <w:lang w:val="ru-RU"/>
        </w:rPr>
        <w:t>) Адиабатический</w:t>
      </w:r>
      <w:r w:rsidRPr="00E27CEB">
        <w:rPr>
          <w:rFonts w:ascii="Times New Roman" w:hAnsi="Times New Roman" w:cs="Times New Roman"/>
          <w:sz w:val="28"/>
          <w:szCs w:val="28"/>
          <w:lang w:val="ru-RU"/>
        </w:rPr>
        <w:br/>
      </w:r>
      <w:r w:rsidRPr="00E1153F">
        <w:rPr>
          <w:rFonts w:ascii="Times New Roman" w:hAnsi="Times New Roman" w:cs="Times New Roman"/>
          <w:sz w:val="28"/>
          <w:szCs w:val="28"/>
        </w:rPr>
        <w:t>D</w:t>
      </w:r>
      <w:r w:rsidRPr="00E1153F">
        <w:rPr>
          <w:rFonts w:ascii="Times New Roman" w:hAnsi="Times New Roman" w:cs="Times New Roman"/>
          <w:sz w:val="28"/>
          <w:szCs w:val="28"/>
          <w:lang w:val="ru-RU"/>
        </w:rPr>
        <w:t>) Изотермический</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E</w:t>
      </w:r>
      <w:r w:rsidRPr="00E27CEB">
        <w:rPr>
          <w:rFonts w:ascii="Times New Roman" w:hAnsi="Times New Roman" w:cs="Times New Roman"/>
          <w:sz w:val="28"/>
          <w:szCs w:val="28"/>
          <w:lang w:val="ru-RU"/>
        </w:rPr>
        <w:t>) Изобарно-изотермический</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F</w:t>
      </w:r>
      <w:r w:rsidRPr="00E27CEB">
        <w:rPr>
          <w:rFonts w:ascii="Times New Roman" w:hAnsi="Times New Roman" w:cs="Times New Roman"/>
          <w:sz w:val="28"/>
          <w:szCs w:val="28"/>
          <w:lang w:val="ru-RU"/>
        </w:rPr>
        <w:t xml:space="preserve">) </w:t>
      </w:r>
      <w:r w:rsidR="00E1153F">
        <w:rPr>
          <w:rFonts w:ascii="Times New Roman" w:hAnsi="Times New Roman" w:cs="Times New Roman"/>
          <w:sz w:val="28"/>
          <w:szCs w:val="28"/>
          <w:lang w:val="ru-RU"/>
        </w:rPr>
        <w:t>П</w:t>
      </w:r>
      <w:r w:rsidRPr="00E27CEB">
        <w:rPr>
          <w:rFonts w:ascii="Times New Roman" w:hAnsi="Times New Roman" w:cs="Times New Roman"/>
          <w:sz w:val="28"/>
          <w:szCs w:val="28"/>
          <w:lang w:val="ru-RU"/>
        </w:rPr>
        <w:t xml:space="preserve">ри постоянной </w:t>
      </w:r>
      <w:r w:rsidR="00E1153F">
        <w:rPr>
          <w:rFonts w:ascii="Times New Roman" w:hAnsi="Times New Roman" w:cs="Times New Roman"/>
          <w:sz w:val="28"/>
          <w:szCs w:val="28"/>
          <w:lang w:val="ru-RU"/>
        </w:rPr>
        <w:t>температуре</w:t>
      </w:r>
    </w:p>
    <w:p w:rsidR="00293731" w:rsidRPr="00E27CEB" w:rsidRDefault="00293731">
      <w:pPr>
        <w:rPr>
          <w:rFonts w:ascii="Times New Roman" w:hAnsi="Times New Roman" w:cs="Times New Roman"/>
          <w:sz w:val="28"/>
          <w:szCs w:val="28"/>
          <w:lang w:val="ru-RU"/>
        </w:rPr>
      </w:pPr>
    </w:p>
    <w:p w:rsidR="00293731" w:rsidRPr="00E27CEB" w:rsidRDefault="00D17F0F" w:rsidP="00F43D93">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sidR="00FB5738">
        <w:rPr>
          <w:rFonts w:ascii="Times New Roman" w:hAnsi="Times New Roman" w:cs="Times New Roman"/>
          <w:sz w:val="28"/>
          <w:szCs w:val="28"/>
          <w:lang w:val="ru-RU"/>
        </w:rPr>
        <w:t>7</w:t>
      </w:r>
      <w:r w:rsidRPr="00E27CEB">
        <w:rPr>
          <w:rFonts w:ascii="Times New Roman" w:hAnsi="Times New Roman" w:cs="Times New Roman"/>
          <w:sz w:val="28"/>
          <w:szCs w:val="28"/>
          <w:lang w:val="ru-RU"/>
        </w:rPr>
        <w:t>. Что характеризует температура тела?</w:t>
      </w:r>
    </w:p>
    <w:p w:rsidR="00293731" w:rsidRDefault="00D17F0F" w:rsidP="00F43D93">
      <w:pPr>
        <w:spacing w:after="0" w:line="240" w:lineRule="auto"/>
        <w:rPr>
          <w:rFonts w:ascii="Times New Roman" w:hAnsi="Times New Roman" w:cs="Times New Roman"/>
          <w:sz w:val="28"/>
          <w:szCs w:val="28"/>
          <w:lang w:val="ru-RU"/>
        </w:rPr>
      </w:pPr>
      <w:r w:rsidRPr="00F43D93">
        <w:rPr>
          <w:rFonts w:ascii="Times New Roman" w:hAnsi="Times New Roman" w:cs="Times New Roman"/>
          <w:b/>
          <w:sz w:val="28"/>
          <w:szCs w:val="28"/>
        </w:rPr>
        <w:t>A</w:t>
      </w:r>
      <w:r w:rsidRPr="00F43D93">
        <w:rPr>
          <w:rFonts w:ascii="Times New Roman" w:hAnsi="Times New Roman" w:cs="Times New Roman"/>
          <w:b/>
          <w:sz w:val="28"/>
          <w:szCs w:val="28"/>
          <w:lang w:val="ru-RU"/>
        </w:rPr>
        <w:t>) Среднюю кинетическую энергию молекул</w:t>
      </w:r>
      <w:r w:rsidRPr="00F43D93">
        <w:rPr>
          <w:rFonts w:ascii="Times New Roman" w:hAnsi="Times New Roman" w:cs="Times New Roman"/>
          <w:b/>
          <w:sz w:val="28"/>
          <w:szCs w:val="28"/>
          <w:lang w:val="ru-RU"/>
        </w:rPr>
        <w:br/>
      </w:r>
      <w:r w:rsidRPr="00F43D93">
        <w:rPr>
          <w:rFonts w:ascii="Times New Roman" w:hAnsi="Times New Roman" w:cs="Times New Roman"/>
          <w:b/>
          <w:sz w:val="28"/>
          <w:szCs w:val="28"/>
        </w:rPr>
        <w:t>B</w:t>
      </w:r>
      <w:r w:rsidRPr="00F43D93">
        <w:rPr>
          <w:rFonts w:ascii="Times New Roman" w:hAnsi="Times New Roman" w:cs="Times New Roman"/>
          <w:b/>
          <w:sz w:val="28"/>
          <w:szCs w:val="28"/>
          <w:lang w:val="ru-RU"/>
        </w:rPr>
        <w:t>) Направление теплообмена между телами</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Количество вещества</w:t>
      </w:r>
      <w:r w:rsidRPr="00E27CEB">
        <w:rPr>
          <w:rFonts w:ascii="Times New Roman" w:hAnsi="Times New Roman" w:cs="Times New Roman"/>
          <w:sz w:val="28"/>
          <w:szCs w:val="28"/>
          <w:lang w:val="ru-RU"/>
        </w:rPr>
        <w:br/>
      </w:r>
      <w:r w:rsidRPr="00F43D93">
        <w:rPr>
          <w:rFonts w:ascii="Times New Roman" w:hAnsi="Times New Roman" w:cs="Times New Roman"/>
          <w:b/>
          <w:sz w:val="28"/>
          <w:szCs w:val="28"/>
        </w:rPr>
        <w:t>D</w:t>
      </w:r>
      <w:r w:rsidRPr="00F43D93">
        <w:rPr>
          <w:rFonts w:ascii="Times New Roman" w:hAnsi="Times New Roman" w:cs="Times New Roman"/>
          <w:b/>
          <w:sz w:val="28"/>
          <w:szCs w:val="28"/>
          <w:lang w:val="ru-RU"/>
        </w:rPr>
        <w:t xml:space="preserve">) Степень </w:t>
      </w:r>
      <w:proofErr w:type="spellStart"/>
      <w:r w:rsidRPr="00F43D93">
        <w:rPr>
          <w:rFonts w:ascii="Times New Roman" w:hAnsi="Times New Roman" w:cs="Times New Roman"/>
          <w:b/>
          <w:sz w:val="28"/>
          <w:szCs w:val="28"/>
          <w:lang w:val="ru-RU"/>
        </w:rPr>
        <w:t>нагретости</w:t>
      </w:r>
      <w:proofErr w:type="spellEnd"/>
      <w:r w:rsidRPr="00F43D93">
        <w:rPr>
          <w:rFonts w:ascii="Times New Roman" w:hAnsi="Times New Roman" w:cs="Times New Roman"/>
          <w:b/>
          <w:sz w:val="28"/>
          <w:szCs w:val="28"/>
          <w:lang w:val="ru-RU"/>
        </w:rPr>
        <w:t xml:space="preserve"> тела</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E</w:t>
      </w:r>
      <w:r w:rsidRPr="00E27CEB">
        <w:rPr>
          <w:rFonts w:ascii="Times New Roman" w:hAnsi="Times New Roman" w:cs="Times New Roman"/>
          <w:sz w:val="28"/>
          <w:szCs w:val="28"/>
          <w:lang w:val="ru-RU"/>
        </w:rPr>
        <w:t>) Массу тела</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F</w:t>
      </w:r>
      <w:r w:rsidRPr="00E27CEB">
        <w:rPr>
          <w:rFonts w:ascii="Times New Roman" w:hAnsi="Times New Roman" w:cs="Times New Roman"/>
          <w:sz w:val="28"/>
          <w:szCs w:val="28"/>
          <w:lang w:val="ru-RU"/>
        </w:rPr>
        <w:t>) Количество теплоты, полученной телом</w:t>
      </w:r>
    </w:p>
    <w:p w:rsidR="00F43D93" w:rsidRPr="00E27CEB" w:rsidRDefault="00F43D93" w:rsidP="00F43D93">
      <w:pPr>
        <w:spacing w:after="0" w:line="240" w:lineRule="auto"/>
        <w:rPr>
          <w:rFonts w:ascii="Times New Roman" w:hAnsi="Times New Roman" w:cs="Times New Roman"/>
          <w:sz w:val="28"/>
          <w:szCs w:val="28"/>
          <w:lang w:val="ru-RU"/>
        </w:rPr>
      </w:pPr>
    </w:p>
    <w:p w:rsidR="00293731" w:rsidRPr="00E27CEB" w:rsidRDefault="00D17F0F">
      <w:pPr>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sidR="00FB5738">
        <w:rPr>
          <w:rFonts w:ascii="Times New Roman" w:hAnsi="Times New Roman" w:cs="Times New Roman"/>
          <w:sz w:val="28"/>
          <w:szCs w:val="28"/>
          <w:lang w:val="ru-RU"/>
        </w:rPr>
        <w:t>8</w:t>
      </w:r>
      <w:r w:rsidRPr="00E27CEB">
        <w:rPr>
          <w:rFonts w:ascii="Times New Roman" w:hAnsi="Times New Roman" w:cs="Times New Roman"/>
          <w:sz w:val="28"/>
          <w:szCs w:val="28"/>
          <w:lang w:val="ru-RU"/>
        </w:rPr>
        <w:t>. В каких случаях газ совершает работу?</w:t>
      </w:r>
    </w:p>
    <w:p w:rsidR="00293731" w:rsidRPr="00E27CEB" w:rsidRDefault="00D17F0F">
      <w:pPr>
        <w:rPr>
          <w:rFonts w:ascii="Times New Roman" w:hAnsi="Times New Roman" w:cs="Times New Roman"/>
          <w:sz w:val="28"/>
          <w:szCs w:val="28"/>
          <w:lang w:val="ru-RU"/>
        </w:rPr>
      </w:pPr>
      <w:r w:rsidRPr="00F43D93">
        <w:rPr>
          <w:rFonts w:ascii="Times New Roman" w:hAnsi="Times New Roman" w:cs="Times New Roman"/>
          <w:b/>
          <w:sz w:val="28"/>
          <w:szCs w:val="28"/>
        </w:rPr>
        <w:lastRenderedPageBreak/>
        <w:t>A</w:t>
      </w:r>
      <w:r w:rsidRPr="00F43D93">
        <w:rPr>
          <w:rFonts w:ascii="Times New Roman" w:hAnsi="Times New Roman" w:cs="Times New Roman"/>
          <w:b/>
          <w:sz w:val="28"/>
          <w:szCs w:val="28"/>
          <w:lang w:val="ru-RU"/>
        </w:rPr>
        <w:t>) При расширении</w:t>
      </w:r>
      <w:r w:rsidRPr="00F43D93">
        <w:rPr>
          <w:rFonts w:ascii="Times New Roman" w:hAnsi="Times New Roman" w:cs="Times New Roman"/>
          <w:b/>
          <w:sz w:val="28"/>
          <w:szCs w:val="28"/>
          <w:lang w:val="ru-RU"/>
        </w:rPr>
        <w:br/>
      </w:r>
      <w:r w:rsidRPr="00E27CEB">
        <w:rPr>
          <w:rFonts w:ascii="Times New Roman" w:hAnsi="Times New Roman" w:cs="Times New Roman"/>
          <w:sz w:val="28"/>
          <w:szCs w:val="28"/>
        </w:rPr>
        <w:t>B</w:t>
      </w:r>
      <w:r w:rsidRPr="00E27CEB">
        <w:rPr>
          <w:rFonts w:ascii="Times New Roman" w:hAnsi="Times New Roman" w:cs="Times New Roman"/>
          <w:sz w:val="28"/>
          <w:szCs w:val="28"/>
          <w:lang w:val="ru-RU"/>
        </w:rPr>
        <w:t>) При сжатии</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При постоянном объёме</w:t>
      </w:r>
      <w:r w:rsidRPr="00E27CEB">
        <w:rPr>
          <w:rFonts w:ascii="Times New Roman" w:hAnsi="Times New Roman" w:cs="Times New Roman"/>
          <w:sz w:val="28"/>
          <w:szCs w:val="28"/>
          <w:lang w:val="ru-RU"/>
        </w:rPr>
        <w:br/>
      </w:r>
      <w:r w:rsidRPr="00F43D93">
        <w:rPr>
          <w:rFonts w:ascii="Times New Roman" w:hAnsi="Times New Roman" w:cs="Times New Roman"/>
          <w:b/>
          <w:sz w:val="28"/>
          <w:szCs w:val="28"/>
        </w:rPr>
        <w:t>D</w:t>
      </w:r>
      <w:r w:rsidRPr="00F43D93">
        <w:rPr>
          <w:rFonts w:ascii="Times New Roman" w:hAnsi="Times New Roman" w:cs="Times New Roman"/>
          <w:b/>
          <w:sz w:val="28"/>
          <w:szCs w:val="28"/>
          <w:lang w:val="ru-RU"/>
        </w:rPr>
        <w:t>) При постоянном давлении</w:t>
      </w:r>
      <w:r w:rsidRPr="00F43D93">
        <w:rPr>
          <w:rFonts w:ascii="Times New Roman" w:hAnsi="Times New Roman" w:cs="Times New Roman"/>
          <w:b/>
          <w:sz w:val="28"/>
          <w:szCs w:val="28"/>
          <w:lang w:val="ru-RU"/>
        </w:rPr>
        <w:br/>
      </w:r>
      <w:r w:rsidRPr="00F43D93">
        <w:rPr>
          <w:rFonts w:ascii="Times New Roman" w:hAnsi="Times New Roman" w:cs="Times New Roman"/>
          <w:b/>
          <w:sz w:val="28"/>
          <w:szCs w:val="28"/>
        </w:rPr>
        <w:t>E</w:t>
      </w:r>
      <w:r w:rsidRPr="00F43D93">
        <w:rPr>
          <w:rFonts w:ascii="Times New Roman" w:hAnsi="Times New Roman" w:cs="Times New Roman"/>
          <w:b/>
          <w:sz w:val="28"/>
          <w:szCs w:val="28"/>
          <w:lang w:val="ru-RU"/>
        </w:rPr>
        <w:t>) В изобарном процессе</w:t>
      </w:r>
      <w:r w:rsidRPr="00F43D93">
        <w:rPr>
          <w:rFonts w:ascii="Times New Roman" w:hAnsi="Times New Roman" w:cs="Times New Roman"/>
          <w:b/>
          <w:sz w:val="28"/>
          <w:szCs w:val="28"/>
          <w:lang w:val="ru-RU"/>
        </w:rPr>
        <w:br/>
      </w:r>
      <w:r w:rsidRPr="00E27CEB">
        <w:rPr>
          <w:rFonts w:ascii="Times New Roman" w:hAnsi="Times New Roman" w:cs="Times New Roman"/>
          <w:sz w:val="28"/>
          <w:szCs w:val="28"/>
        </w:rPr>
        <w:t>F</w:t>
      </w:r>
      <w:r w:rsidRPr="00E27CEB">
        <w:rPr>
          <w:rFonts w:ascii="Times New Roman" w:hAnsi="Times New Roman" w:cs="Times New Roman"/>
          <w:sz w:val="28"/>
          <w:szCs w:val="28"/>
          <w:lang w:val="ru-RU"/>
        </w:rPr>
        <w:t>) В изохорном процессе</w:t>
      </w:r>
    </w:p>
    <w:p w:rsidR="00293731" w:rsidRPr="00E27CEB" w:rsidRDefault="00D17F0F" w:rsidP="00F43D93">
      <w:pPr>
        <w:spacing w:after="0" w:line="240" w:lineRule="auto"/>
        <w:rPr>
          <w:rFonts w:ascii="Times New Roman" w:hAnsi="Times New Roman" w:cs="Times New Roman"/>
          <w:sz w:val="28"/>
          <w:szCs w:val="28"/>
          <w:lang w:val="ru-RU"/>
        </w:rPr>
      </w:pPr>
      <w:r w:rsidRPr="00E27CEB">
        <w:rPr>
          <w:rFonts w:ascii="Times New Roman" w:hAnsi="Times New Roman" w:cs="Times New Roman"/>
          <w:sz w:val="28"/>
          <w:szCs w:val="28"/>
          <w:lang w:val="ru-RU"/>
        </w:rPr>
        <w:t>3</w:t>
      </w:r>
      <w:r w:rsidR="00FB5738">
        <w:rPr>
          <w:rFonts w:ascii="Times New Roman" w:hAnsi="Times New Roman" w:cs="Times New Roman"/>
          <w:sz w:val="28"/>
          <w:szCs w:val="28"/>
          <w:lang w:val="ru-RU"/>
        </w:rPr>
        <w:t>9</w:t>
      </w:r>
      <w:r w:rsidRPr="00E27CEB">
        <w:rPr>
          <w:rFonts w:ascii="Times New Roman" w:hAnsi="Times New Roman" w:cs="Times New Roman"/>
          <w:sz w:val="28"/>
          <w:szCs w:val="28"/>
          <w:lang w:val="ru-RU"/>
        </w:rPr>
        <w:t>. Какие из указанных утверждений верны для адиабатического процесса?</w:t>
      </w:r>
    </w:p>
    <w:p w:rsidR="00293731" w:rsidRDefault="00D17F0F" w:rsidP="00F43D93">
      <w:pPr>
        <w:spacing w:after="0" w:line="240" w:lineRule="auto"/>
        <w:rPr>
          <w:rFonts w:ascii="Times New Roman" w:hAnsi="Times New Roman" w:cs="Times New Roman"/>
          <w:sz w:val="28"/>
          <w:szCs w:val="28"/>
          <w:lang w:val="ru-RU"/>
        </w:rPr>
      </w:pPr>
      <w:r w:rsidRPr="00F43D93">
        <w:rPr>
          <w:rFonts w:ascii="Times New Roman" w:hAnsi="Times New Roman" w:cs="Times New Roman"/>
          <w:b/>
          <w:sz w:val="28"/>
          <w:szCs w:val="28"/>
        </w:rPr>
        <w:t>A</w:t>
      </w:r>
      <w:r w:rsidRPr="00F43D93">
        <w:rPr>
          <w:rFonts w:ascii="Times New Roman" w:hAnsi="Times New Roman" w:cs="Times New Roman"/>
          <w:b/>
          <w:sz w:val="28"/>
          <w:szCs w:val="28"/>
          <w:lang w:val="ru-RU"/>
        </w:rPr>
        <w:t>) Теплообмена с окружающей средой нет</w:t>
      </w:r>
      <w:r w:rsidRPr="00F43D93">
        <w:rPr>
          <w:rFonts w:ascii="Times New Roman" w:hAnsi="Times New Roman" w:cs="Times New Roman"/>
          <w:b/>
          <w:sz w:val="28"/>
          <w:szCs w:val="28"/>
          <w:lang w:val="ru-RU"/>
        </w:rPr>
        <w:br/>
      </w:r>
      <w:r w:rsidRPr="00F43D93">
        <w:rPr>
          <w:rFonts w:ascii="Times New Roman" w:hAnsi="Times New Roman" w:cs="Times New Roman"/>
          <w:b/>
          <w:sz w:val="28"/>
          <w:szCs w:val="28"/>
        </w:rPr>
        <w:t>B</w:t>
      </w:r>
      <w:r w:rsidRPr="00F43D93">
        <w:rPr>
          <w:rFonts w:ascii="Times New Roman" w:hAnsi="Times New Roman" w:cs="Times New Roman"/>
          <w:b/>
          <w:sz w:val="28"/>
          <w:szCs w:val="28"/>
          <w:lang w:val="ru-RU"/>
        </w:rPr>
        <w:t>) Вся работа совершается за счёт внутренней энергии</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C</w:t>
      </w:r>
      <w:r w:rsidRPr="00E27CEB">
        <w:rPr>
          <w:rFonts w:ascii="Times New Roman" w:hAnsi="Times New Roman" w:cs="Times New Roman"/>
          <w:sz w:val="28"/>
          <w:szCs w:val="28"/>
          <w:lang w:val="ru-RU"/>
        </w:rPr>
        <w:t>) Давление не изменяется</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Температура остаётся постоянной</w:t>
      </w:r>
      <w:r w:rsidRPr="00E27CEB">
        <w:rPr>
          <w:rFonts w:ascii="Times New Roman" w:hAnsi="Times New Roman" w:cs="Times New Roman"/>
          <w:sz w:val="28"/>
          <w:szCs w:val="28"/>
          <w:lang w:val="ru-RU"/>
        </w:rPr>
        <w:br/>
      </w:r>
      <w:r w:rsidRPr="00F43D93">
        <w:rPr>
          <w:rFonts w:ascii="Times New Roman" w:hAnsi="Times New Roman" w:cs="Times New Roman"/>
          <w:b/>
          <w:sz w:val="28"/>
          <w:szCs w:val="28"/>
        </w:rPr>
        <w:t>E</w:t>
      </w:r>
      <w:r w:rsidRPr="00F43D93">
        <w:rPr>
          <w:rFonts w:ascii="Times New Roman" w:hAnsi="Times New Roman" w:cs="Times New Roman"/>
          <w:b/>
          <w:sz w:val="28"/>
          <w:szCs w:val="28"/>
          <w:lang w:val="ru-RU"/>
        </w:rPr>
        <w:t xml:space="preserve">) </w:t>
      </w:r>
      <w:r w:rsidRPr="00F43D93">
        <w:rPr>
          <w:rFonts w:ascii="Times New Roman" w:hAnsi="Times New Roman" w:cs="Times New Roman"/>
          <w:b/>
          <w:sz w:val="28"/>
          <w:szCs w:val="28"/>
        </w:rPr>
        <w:t>Q</w:t>
      </w:r>
      <w:r w:rsidRPr="00F43D93">
        <w:rPr>
          <w:rFonts w:ascii="Times New Roman" w:hAnsi="Times New Roman" w:cs="Times New Roman"/>
          <w:b/>
          <w:sz w:val="28"/>
          <w:szCs w:val="28"/>
          <w:lang w:val="ru-RU"/>
        </w:rPr>
        <w:t xml:space="preserve"> = 0</w:t>
      </w:r>
      <w:r w:rsidRPr="00F43D93">
        <w:rPr>
          <w:rFonts w:ascii="Times New Roman" w:hAnsi="Times New Roman" w:cs="Times New Roman"/>
          <w:b/>
          <w:sz w:val="28"/>
          <w:szCs w:val="28"/>
          <w:lang w:val="ru-RU"/>
        </w:rPr>
        <w:br/>
      </w:r>
      <w:r w:rsidRPr="00E27CEB">
        <w:rPr>
          <w:rFonts w:ascii="Times New Roman" w:hAnsi="Times New Roman" w:cs="Times New Roman"/>
          <w:sz w:val="28"/>
          <w:szCs w:val="28"/>
        </w:rPr>
        <w:t>F</w:t>
      </w:r>
      <w:r w:rsidRPr="00E27CEB">
        <w:rPr>
          <w:rFonts w:ascii="Times New Roman" w:hAnsi="Times New Roman" w:cs="Times New Roman"/>
          <w:sz w:val="28"/>
          <w:szCs w:val="28"/>
          <w:lang w:val="ru-RU"/>
        </w:rPr>
        <w:t xml:space="preserve">) </w:t>
      </w:r>
      <w:r w:rsidRPr="00E27CEB">
        <w:rPr>
          <w:rFonts w:ascii="Times New Roman" w:hAnsi="Times New Roman" w:cs="Times New Roman"/>
          <w:sz w:val="28"/>
          <w:szCs w:val="28"/>
        </w:rPr>
        <w:t>ΔU</w:t>
      </w:r>
      <w:r w:rsidRPr="00E27CEB">
        <w:rPr>
          <w:rFonts w:ascii="Times New Roman" w:hAnsi="Times New Roman" w:cs="Times New Roman"/>
          <w:sz w:val="28"/>
          <w:szCs w:val="28"/>
          <w:lang w:val="ru-RU"/>
        </w:rPr>
        <w:t xml:space="preserve"> = 0</w:t>
      </w:r>
    </w:p>
    <w:p w:rsidR="00F43D93" w:rsidRPr="00E27CEB" w:rsidRDefault="00F43D93" w:rsidP="00F43D93">
      <w:pPr>
        <w:spacing w:after="0" w:line="240" w:lineRule="auto"/>
        <w:rPr>
          <w:rFonts w:ascii="Times New Roman" w:hAnsi="Times New Roman" w:cs="Times New Roman"/>
          <w:sz w:val="28"/>
          <w:szCs w:val="28"/>
          <w:lang w:val="ru-RU"/>
        </w:rPr>
      </w:pPr>
    </w:p>
    <w:p w:rsidR="00293731" w:rsidRPr="00E27CEB" w:rsidRDefault="00FB5738" w:rsidP="00F43D93">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40</w:t>
      </w:r>
      <w:r w:rsidR="00D17F0F" w:rsidRPr="00E27CEB">
        <w:rPr>
          <w:rFonts w:ascii="Times New Roman" w:hAnsi="Times New Roman" w:cs="Times New Roman"/>
          <w:sz w:val="28"/>
          <w:szCs w:val="28"/>
          <w:lang w:val="ru-RU"/>
        </w:rPr>
        <w:t>. Что произойдёт с газом при увеличении температуры при постоянном объёме?</w:t>
      </w:r>
    </w:p>
    <w:p w:rsidR="00293731" w:rsidRPr="00F43D93" w:rsidRDefault="00D17F0F" w:rsidP="00F43D93">
      <w:pPr>
        <w:spacing w:after="0" w:line="240" w:lineRule="auto"/>
        <w:rPr>
          <w:rFonts w:ascii="Times New Roman" w:hAnsi="Times New Roman" w:cs="Times New Roman"/>
          <w:b/>
          <w:sz w:val="28"/>
          <w:szCs w:val="28"/>
          <w:lang w:val="ru-RU"/>
        </w:rPr>
      </w:pPr>
      <w:r w:rsidRPr="00F43D93">
        <w:rPr>
          <w:rFonts w:ascii="Times New Roman" w:hAnsi="Times New Roman" w:cs="Times New Roman"/>
          <w:b/>
          <w:sz w:val="28"/>
          <w:szCs w:val="28"/>
        </w:rPr>
        <w:t>A</w:t>
      </w:r>
      <w:r w:rsidRPr="00F43D93">
        <w:rPr>
          <w:rFonts w:ascii="Times New Roman" w:hAnsi="Times New Roman" w:cs="Times New Roman"/>
          <w:b/>
          <w:sz w:val="28"/>
          <w:szCs w:val="28"/>
          <w:lang w:val="ru-RU"/>
        </w:rPr>
        <w:t>) Давление увеличится</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B</w:t>
      </w:r>
      <w:r w:rsidRPr="00E27CEB">
        <w:rPr>
          <w:rFonts w:ascii="Times New Roman" w:hAnsi="Times New Roman" w:cs="Times New Roman"/>
          <w:sz w:val="28"/>
          <w:szCs w:val="28"/>
          <w:lang w:val="ru-RU"/>
        </w:rPr>
        <w:t>) Давление уменьшится</w:t>
      </w:r>
      <w:r w:rsidRPr="00E27CEB">
        <w:rPr>
          <w:rFonts w:ascii="Times New Roman" w:hAnsi="Times New Roman" w:cs="Times New Roman"/>
          <w:sz w:val="28"/>
          <w:szCs w:val="28"/>
          <w:lang w:val="ru-RU"/>
        </w:rPr>
        <w:br/>
      </w:r>
      <w:r w:rsidRPr="00F43D93">
        <w:rPr>
          <w:rFonts w:ascii="Times New Roman" w:hAnsi="Times New Roman" w:cs="Times New Roman"/>
          <w:b/>
          <w:sz w:val="28"/>
          <w:szCs w:val="28"/>
        </w:rPr>
        <w:t>C</w:t>
      </w:r>
      <w:r w:rsidRPr="00F43D93">
        <w:rPr>
          <w:rFonts w:ascii="Times New Roman" w:hAnsi="Times New Roman" w:cs="Times New Roman"/>
          <w:b/>
          <w:sz w:val="28"/>
          <w:szCs w:val="28"/>
          <w:lang w:val="ru-RU"/>
        </w:rPr>
        <w:t>) Средняя энергия молекул возрастёт</w:t>
      </w:r>
      <w:r w:rsidRPr="00F43D93">
        <w:rPr>
          <w:rFonts w:ascii="Times New Roman" w:hAnsi="Times New Roman" w:cs="Times New Roman"/>
          <w:b/>
          <w:sz w:val="28"/>
          <w:szCs w:val="28"/>
          <w:lang w:val="ru-RU"/>
        </w:rPr>
        <w:br/>
      </w:r>
      <w:r w:rsidRPr="00E27CEB">
        <w:rPr>
          <w:rFonts w:ascii="Times New Roman" w:hAnsi="Times New Roman" w:cs="Times New Roman"/>
          <w:sz w:val="28"/>
          <w:szCs w:val="28"/>
        </w:rPr>
        <w:t>D</w:t>
      </w:r>
      <w:r w:rsidRPr="00E27CEB">
        <w:rPr>
          <w:rFonts w:ascii="Times New Roman" w:hAnsi="Times New Roman" w:cs="Times New Roman"/>
          <w:sz w:val="28"/>
          <w:szCs w:val="28"/>
          <w:lang w:val="ru-RU"/>
        </w:rPr>
        <w:t>) Масса газа увеличится</w:t>
      </w:r>
      <w:r w:rsidRPr="00E27CEB">
        <w:rPr>
          <w:rFonts w:ascii="Times New Roman" w:hAnsi="Times New Roman" w:cs="Times New Roman"/>
          <w:sz w:val="28"/>
          <w:szCs w:val="28"/>
          <w:lang w:val="ru-RU"/>
        </w:rPr>
        <w:br/>
      </w:r>
      <w:r w:rsidRPr="00E27CEB">
        <w:rPr>
          <w:rFonts w:ascii="Times New Roman" w:hAnsi="Times New Roman" w:cs="Times New Roman"/>
          <w:sz w:val="28"/>
          <w:szCs w:val="28"/>
        </w:rPr>
        <w:t>E</w:t>
      </w:r>
      <w:r w:rsidRPr="00E27CEB">
        <w:rPr>
          <w:rFonts w:ascii="Times New Roman" w:hAnsi="Times New Roman" w:cs="Times New Roman"/>
          <w:sz w:val="28"/>
          <w:szCs w:val="28"/>
          <w:lang w:val="ru-RU"/>
        </w:rPr>
        <w:t>) Объём увеличится</w:t>
      </w:r>
      <w:r w:rsidRPr="00E27CEB">
        <w:rPr>
          <w:rFonts w:ascii="Times New Roman" w:hAnsi="Times New Roman" w:cs="Times New Roman"/>
          <w:sz w:val="28"/>
          <w:szCs w:val="28"/>
          <w:lang w:val="ru-RU"/>
        </w:rPr>
        <w:br/>
      </w:r>
      <w:r w:rsidRPr="00F43D93">
        <w:rPr>
          <w:rFonts w:ascii="Times New Roman" w:hAnsi="Times New Roman" w:cs="Times New Roman"/>
          <w:b/>
          <w:sz w:val="28"/>
          <w:szCs w:val="28"/>
        </w:rPr>
        <w:t>F</w:t>
      </w:r>
      <w:r w:rsidRPr="00F43D93">
        <w:rPr>
          <w:rFonts w:ascii="Times New Roman" w:hAnsi="Times New Roman" w:cs="Times New Roman"/>
          <w:b/>
          <w:sz w:val="28"/>
          <w:szCs w:val="28"/>
          <w:lang w:val="ru-RU"/>
        </w:rPr>
        <w:t>) Частота столкновений молекул возрастёт</w:t>
      </w:r>
    </w:p>
    <w:sectPr w:rsidR="00293731" w:rsidRPr="00F43D9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92F" w:rsidRDefault="0056792F">
      <w:pPr>
        <w:spacing w:line="240" w:lineRule="auto"/>
      </w:pPr>
      <w:r>
        <w:separator/>
      </w:r>
    </w:p>
  </w:endnote>
  <w:endnote w:type="continuationSeparator" w:id="0">
    <w:p w:rsidR="0056792F" w:rsidRDefault="005679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75" w:rsidRDefault="00D65F75">
    <w:pPr>
      <w:pStyle w:val="ab"/>
      <w:spacing w:line="14" w:lineRule="auto"/>
      <w:rPr>
        <w:i/>
      </w:rPr>
    </w:pPr>
    <w:r>
      <w:rPr>
        <w:i/>
        <w:noProof/>
        <w:lang w:val="ru-RU" w:eastAsia="ru-RU"/>
      </w:rPr>
      <mc:AlternateContent>
        <mc:Choice Requires="wps">
          <w:drawing>
            <wp:anchor distT="0" distB="0" distL="0" distR="0" simplePos="0" relativeHeight="251655680" behindDoc="1" locked="0" layoutInCell="1" allowOverlap="1" wp14:anchorId="5F45C6B3" wp14:editId="12E4B039">
              <wp:simplePos x="0" y="0"/>
              <wp:positionH relativeFrom="page">
                <wp:posOffset>7139940</wp:posOffset>
              </wp:positionH>
              <wp:positionV relativeFrom="page">
                <wp:posOffset>9994392</wp:posOffset>
              </wp:positionV>
              <wp:extent cx="355600" cy="6350"/>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6350"/>
                      </a:xfrm>
                      <a:custGeom>
                        <a:avLst/>
                        <a:gdLst/>
                        <a:ahLst/>
                        <a:cxnLst/>
                        <a:rect l="l" t="t" r="r" b="b"/>
                        <a:pathLst>
                          <a:path w="355600" h="6350">
                            <a:moveTo>
                              <a:pt x="355092" y="0"/>
                            </a:moveTo>
                            <a:lnTo>
                              <a:pt x="0" y="0"/>
                            </a:lnTo>
                            <a:lnTo>
                              <a:pt x="0" y="6095"/>
                            </a:lnTo>
                            <a:lnTo>
                              <a:pt x="355092" y="6095"/>
                            </a:lnTo>
                            <a:lnTo>
                              <a:pt x="355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6EAC9" id="Graphic 403" o:spid="_x0000_s1026" style="position:absolute;margin-left:562.2pt;margin-top:786.95pt;width:28pt;height:.5pt;z-index:-251660800;visibility:visible;mso-wrap-style:square;mso-wrap-distance-left:0;mso-wrap-distance-top:0;mso-wrap-distance-right:0;mso-wrap-distance-bottom:0;mso-position-horizontal:absolute;mso-position-horizontal-relative:page;mso-position-vertical:absolute;mso-position-vertical-relative:page;v-text-anchor:top" coordsize="35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" path="m355092,l,,,6095r355092,l355092,xe" fillcolor="black"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75" w:rsidRDefault="00D65F75">
    <w:pPr>
      <w:pStyle w:val="ab"/>
      <w:spacing w:line="14" w:lineRule="auto"/>
      <w:rPr>
        <w: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92F" w:rsidRDefault="0056792F">
      <w:pPr>
        <w:spacing w:after="0"/>
      </w:pPr>
      <w:r>
        <w:separator/>
      </w:r>
    </w:p>
  </w:footnote>
  <w:footnote w:type="continuationSeparator" w:id="0">
    <w:p w:rsidR="0056792F" w:rsidRDefault="0056792F">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75" w:rsidRDefault="00D65F75">
    <w:pPr>
      <w:pStyle w:val="ab"/>
      <w:spacing w:line="14" w:lineRule="auto"/>
      <w:rPr>
        <w:i/>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75" w:rsidRPr="00FC640E" w:rsidRDefault="00D65F75" w:rsidP="00FC640E">
    <w:pPr>
      <w:pStyle w:val="a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D92A328"/>
    <w:multiLevelType w:val="singleLevel"/>
    <w:tmpl w:val="ED92A328"/>
    <w:lvl w:ilvl="0">
      <w:start w:val="10"/>
      <w:numFmt w:val="decimal"/>
      <w:suff w:val="space"/>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047A6F70"/>
    <w:multiLevelType w:val="multilevel"/>
    <w:tmpl w:val="B36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719B9"/>
    <w:multiLevelType w:val="multilevel"/>
    <w:tmpl w:val="EC6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55733"/>
    <w:multiLevelType w:val="hybridMultilevel"/>
    <w:tmpl w:val="27E008EC"/>
    <w:lvl w:ilvl="0" w:tplc="A47E0EBC">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tplc="B67A16E8">
      <w:numFmt w:val="bullet"/>
      <w:lvlText w:val="•"/>
      <w:lvlJc w:val="left"/>
      <w:pPr>
        <w:ind w:left="2648" w:hanging="267"/>
      </w:pPr>
      <w:rPr>
        <w:rFonts w:hint="default"/>
        <w:lang w:val="kk-KZ" w:eastAsia="en-US" w:bidi="ar-SA"/>
      </w:rPr>
    </w:lvl>
    <w:lvl w:ilvl="2" w:tplc="13226D92">
      <w:numFmt w:val="bullet"/>
      <w:lvlText w:val="•"/>
      <w:lvlJc w:val="left"/>
      <w:pPr>
        <w:ind w:left="3677" w:hanging="267"/>
      </w:pPr>
      <w:rPr>
        <w:rFonts w:hint="default"/>
        <w:lang w:val="kk-KZ" w:eastAsia="en-US" w:bidi="ar-SA"/>
      </w:rPr>
    </w:lvl>
    <w:lvl w:ilvl="3" w:tplc="D9C04230">
      <w:numFmt w:val="bullet"/>
      <w:lvlText w:val="•"/>
      <w:lvlJc w:val="left"/>
      <w:pPr>
        <w:ind w:left="4705" w:hanging="267"/>
      </w:pPr>
      <w:rPr>
        <w:rFonts w:hint="default"/>
        <w:lang w:val="kk-KZ" w:eastAsia="en-US" w:bidi="ar-SA"/>
      </w:rPr>
    </w:lvl>
    <w:lvl w:ilvl="4" w:tplc="BAB2BF08">
      <w:numFmt w:val="bullet"/>
      <w:lvlText w:val="•"/>
      <w:lvlJc w:val="left"/>
      <w:pPr>
        <w:ind w:left="5734" w:hanging="267"/>
      </w:pPr>
      <w:rPr>
        <w:rFonts w:hint="default"/>
        <w:lang w:val="kk-KZ" w:eastAsia="en-US" w:bidi="ar-SA"/>
      </w:rPr>
    </w:lvl>
    <w:lvl w:ilvl="5" w:tplc="3626D594">
      <w:numFmt w:val="bullet"/>
      <w:lvlText w:val="•"/>
      <w:lvlJc w:val="left"/>
      <w:pPr>
        <w:ind w:left="6763" w:hanging="267"/>
      </w:pPr>
      <w:rPr>
        <w:rFonts w:hint="default"/>
        <w:lang w:val="kk-KZ" w:eastAsia="en-US" w:bidi="ar-SA"/>
      </w:rPr>
    </w:lvl>
    <w:lvl w:ilvl="6" w:tplc="4724A7EC">
      <w:numFmt w:val="bullet"/>
      <w:lvlText w:val="•"/>
      <w:lvlJc w:val="left"/>
      <w:pPr>
        <w:ind w:left="7791" w:hanging="267"/>
      </w:pPr>
      <w:rPr>
        <w:rFonts w:hint="default"/>
        <w:lang w:val="kk-KZ" w:eastAsia="en-US" w:bidi="ar-SA"/>
      </w:rPr>
    </w:lvl>
    <w:lvl w:ilvl="7" w:tplc="9800AFCC">
      <w:numFmt w:val="bullet"/>
      <w:lvlText w:val="•"/>
      <w:lvlJc w:val="left"/>
      <w:pPr>
        <w:ind w:left="8820" w:hanging="267"/>
      </w:pPr>
      <w:rPr>
        <w:rFonts w:hint="default"/>
        <w:lang w:val="kk-KZ" w:eastAsia="en-US" w:bidi="ar-SA"/>
      </w:rPr>
    </w:lvl>
    <w:lvl w:ilvl="8" w:tplc="CC64BB86">
      <w:numFmt w:val="bullet"/>
      <w:lvlText w:val="•"/>
      <w:lvlJc w:val="left"/>
      <w:pPr>
        <w:ind w:left="9849" w:hanging="267"/>
      </w:pPr>
      <w:rPr>
        <w:rFonts w:hint="default"/>
        <w:lang w:val="kk-KZ" w:eastAsia="en-US" w:bidi="ar-SA"/>
      </w:rPr>
    </w:lvl>
  </w:abstractNum>
  <w:abstractNum w:abstractNumId="10" w15:restartNumberingAfterBreak="0">
    <w:nsid w:val="127723EA"/>
    <w:multiLevelType w:val="multilevel"/>
    <w:tmpl w:val="E278B3BE"/>
    <w:lvl w:ilvl="0">
      <w:start w:val="5"/>
      <w:numFmt w:val="upperRoman"/>
      <w:lvlText w:val="%1"/>
      <w:lvlJc w:val="left"/>
      <w:pPr>
        <w:ind w:left="1404" w:hanging="272"/>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444" w:hanging="281"/>
        <w:jc w:val="right"/>
      </w:pPr>
      <w:rPr>
        <w:rFonts w:hint="default"/>
        <w:spacing w:val="0"/>
        <w:w w:val="100"/>
        <w:lang w:val="kk-KZ" w:eastAsia="en-US" w:bidi="ar-SA"/>
      </w:rPr>
    </w:lvl>
    <w:lvl w:ilvl="2">
      <w:start w:val="1"/>
      <w:numFmt w:val="decimal"/>
      <w:lvlText w:val="%2.%3"/>
      <w:lvlJc w:val="left"/>
      <w:pPr>
        <w:ind w:left="4930" w:hanging="423"/>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4560" w:hanging="423"/>
      </w:pPr>
      <w:rPr>
        <w:rFonts w:hint="default"/>
        <w:lang w:val="kk-KZ" w:eastAsia="en-US" w:bidi="ar-SA"/>
      </w:rPr>
    </w:lvl>
    <w:lvl w:ilvl="4">
      <w:numFmt w:val="bullet"/>
      <w:lvlText w:val="•"/>
      <w:lvlJc w:val="left"/>
      <w:pPr>
        <w:ind w:left="4940" w:hanging="423"/>
      </w:pPr>
      <w:rPr>
        <w:rFonts w:hint="default"/>
        <w:lang w:val="kk-KZ" w:eastAsia="en-US" w:bidi="ar-SA"/>
      </w:rPr>
    </w:lvl>
    <w:lvl w:ilvl="5">
      <w:numFmt w:val="bullet"/>
      <w:lvlText w:val="•"/>
      <w:lvlJc w:val="left"/>
      <w:pPr>
        <w:ind w:left="5440" w:hanging="423"/>
      </w:pPr>
      <w:rPr>
        <w:rFonts w:hint="default"/>
        <w:lang w:val="kk-KZ" w:eastAsia="en-US" w:bidi="ar-SA"/>
      </w:rPr>
    </w:lvl>
    <w:lvl w:ilvl="6">
      <w:numFmt w:val="bullet"/>
      <w:lvlText w:val="•"/>
      <w:lvlJc w:val="left"/>
      <w:pPr>
        <w:ind w:left="6733" w:hanging="423"/>
      </w:pPr>
      <w:rPr>
        <w:rFonts w:hint="default"/>
        <w:lang w:val="kk-KZ" w:eastAsia="en-US" w:bidi="ar-SA"/>
      </w:rPr>
    </w:lvl>
    <w:lvl w:ilvl="7">
      <w:numFmt w:val="bullet"/>
      <w:lvlText w:val="•"/>
      <w:lvlJc w:val="left"/>
      <w:pPr>
        <w:ind w:left="8026" w:hanging="423"/>
      </w:pPr>
      <w:rPr>
        <w:rFonts w:hint="default"/>
        <w:lang w:val="kk-KZ" w:eastAsia="en-US" w:bidi="ar-SA"/>
      </w:rPr>
    </w:lvl>
    <w:lvl w:ilvl="8">
      <w:numFmt w:val="bullet"/>
      <w:lvlText w:val="•"/>
      <w:lvlJc w:val="left"/>
      <w:pPr>
        <w:ind w:left="9319" w:hanging="423"/>
      </w:pPr>
      <w:rPr>
        <w:rFonts w:hint="default"/>
        <w:lang w:val="kk-KZ" w:eastAsia="en-US" w:bidi="ar-SA"/>
      </w:rPr>
    </w:lvl>
  </w:abstractNum>
  <w:abstractNum w:abstractNumId="11" w15:restartNumberingAfterBreak="0">
    <w:nsid w:val="13E86E15"/>
    <w:multiLevelType w:val="multilevel"/>
    <w:tmpl w:val="DCA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3ED50"/>
    <w:multiLevelType w:val="singleLevel"/>
    <w:tmpl w:val="1433ED50"/>
    <w:lvl w:ilvl="0">
      <w:start w:val="25"/>
      <w:numFmt w:val="decimal"/>
      <w:lvlText w:val="%1."/>
      <w:lvlJc w:val="left"/>
      <w:pPr>
        <w:tabs>
          <w:tab w:val="left" w:pos="312"/>
        </w:tabs>
      </w:pPr>
    </w:lvl>
  </w:abstractNum>
  <w:abstractNum w:abstractNumId="13" w15:restartNumberingAfterBreak="0">
    <w:nsid w:val="198A77C2"/>
    <w:multiLevelType w:val="multilevel"/>
    <w:tmpl w:val="4FE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154D3"/>
    <w:multiLevelType w:val="hybridMultilevel"/>
    <w:tmpl w:val="D4D6BA72"/>
    <w:lvl w:ilvl="0" w:tplc="3FD0A378">
      <w:start w:val="1"/>
      <w:numFmt w:val="decimal"/>
      <w:lvlText w:val="%1."/>
      <w:lvlJc w:val="left"/>
      <w:pPr>
        <w:ind w:left="4798"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tplc="D2B64E5E">
      <w:numFmt w:val="bullet"/>
      <w:lvlText w:val="•"/>
      <w:lvlJc w:val="left"/>
      <w:pPr>
        <w:ind w:left="5510" w:hanging="281"/>
      </w:pPr>
      <w:rPr>
        <w:rFonts w:hint="default"/>
        <w:lang w:val="kk-KZ" w:eastAsia="en-US" w:bidi="ar-SA"/>
      </w:rPr>
    </w:lvl>
    <w:lvl w:ilvl="2" w:tplc="E8B87910">
      <w:numFmt w:val="bullet"/>
      <w:lvlText w:val="•"/>
      <w:lvlJc w:val="left"/>
      <w:pPr>
        <w:ind w:left="6221" w:hanging="281"/>
      </w:pPr>
      <w:rPr>
        <w:rFonts w:hint="default"/>
        <w:lang w:val="kk-KZ" w:eastAsia="en-US" w:bidi="ar-SA"/>
      </w:rPr>
    </w:lvl>
    <w:lvl w:ilvl="3" w:tplc="C42671E6">
      <w:numFmt w:val="bullet"/>
      <w:lvlText w:val="•"/>
      <w:lvlJc w:val="left"/>
      <w:pPr>
        <w:ind w:left="6931" w:hanging="281"/>
      </w:pPr>
      <w:rPr>
        <w:rFonts w:hint="default"/>
        <w:lang w:val="kk-KZ" w:eastAsia="en-US" w:bidi="ar-SA"/>
      </w:rPr>
    </w:lvl>
    <w:lvl w:ilvl="4" w:tplc="0F20B2A6">
      <w:numFmt w:val="bullet"/>
      <w:lvlText w:val="•"/>
      <w:lvlJc w:val="left"/>
      <w:pPr>
        <w:ind w:left="7642" w:hanging="281"/>
      </w:pPr>
      <w:rPr>
        <w:rFonts w:hint="default"/>
        <w:lang w:val="kk-KZ" w:eastAsia="en-US" w:bidi="ar-SA"/>
      </w:rPr>
    </w:lvl>
    <w:lvl w:ilvl="5" w:tplc="0DC6C20A">
      <w:numFmt w:val="bullet"/>
      <w:lvlText w:val="•"/>
      <w:lvlJc w:val="left"/>
      <w:pPr>
        <w:ind w:left="8353" w:hanging="281"/>
      </w:pPr>
      <w:rPr>
        <w:rFonts w:hint="default"/>
        <w:lang w:val="kk-KZ" w:eastAsia="en-US" w:bidi="ar-SA"/>
      </w:rPr>
    </w:lvl>
    <w:lvl w:ilvl="6" w:tplc="8C1225C4">
      <w:numFmt w:val="bullet"/>
      <w:lvlText w:val="•"/>
      <w:lvlJc w:val="left"/>
      <w:pPr>
        <w:ind w:left="9063" w:hanging="281"/>
      </w:pPr>
      <w:rPr>
        <w:rFonts w:hint="default"/>
        <w:lang w:val="kk-KZ" w:eastAsia="en-US" w:bidi="ar-SA"/>
      </w:rPr>
    </w:lvl>
    <w:lvl w:ilvl="7" w:tplc="375AC5A2">
      <w:numFmt w:val="bullet"/>
      <w:lvlText w:val="•"/>
      <w:lvlJc w:val="left"/>
      <w:pPr>
        <w:ind w:left="9774" w:hanging="281"/>
      </w:pPr>
      <w:rPr>
        <w:rFonts w:hint="default"/>
        <w:lang w:val="kk-KZ" w:eastAsia="en-US" w:bidi="ar-SA"/>
      </w:rPr>
    </w:lvl>
    <w:lvl w:ilvl="8" w:tplc="49A46C18">
      <w:numFmt w:val="bullet"/>
      <w:lvlText w:val="•"/>
      <w:lvlJc w:val="left"/>
      <w:pPr>
        <w:ind w:left="10485" w:hanging="281"/>
      </w:pPr>
      <w:rPr>
        <w:rFonts w:hint="default"/>
        <w:lang w:val="kk-KZ" w:eastAsia="en-US" w:bidi="ar-SA"/>
      </w:rPr>
    </w:lvl>
  </w:abstractNum>
  <w:abstractNum w:abstractNumId="15" w15:restartNumberingAfterBreak="0">
    <w:nsid w:val="1C4E2105"/>
    <w:multiLevelType w:val="multilevel"/>
    <w:tmpl w:val="1F0C5E28"/>
    <w:lvl w:ilvl="0">
      <w:start w:val="1"/>
      <w:numFmt w:val="decimal"/>
      <w:lvlText w:val="%1."/>
      <w:lvlJc w:val="left"/>
      <w:pPr>
        <w:ind w:left="3477"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201"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2">
      <w:start w:val="1"/>
      <w:numFmt w:val="decimal"/>
      <w:lvlText w:val="%2.%3"/>
      <w:lvlJc w:val="left"/>
      <w:pPr>
        <w:ind w:left="5172" w:hanging="420"/>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6038" w:hanging="420"/>
      </w:pPr>
      <w:rPr>
        <w:rFonts w:hint="default"/>
        <w:lang w:val="kk-KZ" w:eastAsia="en-US" w:bidi="ar-SA"/>
      </w:rPr>
    </w:lvl>
    <w:lvl w:ilvl="4">
      <w:numFmt w:val="bullet"/>
      <w:lvlText w:val="•"/>
      <w:lvlJc w:val="left"/>
      <w:pPr>
        <w:ind w:left="6876" w:hanging="420"/>
      </w:pPr>
      <w:rPr>
        <w:rFonts w:hint="default"/>
        <w:lang w:val="kk-KZ" w:eastAsia="en-US" w:bidi="ar-SA"/>
      </w:rPr>
    </w:lvl>
    <w:lvl w:ilvl="5">
      <w:numFmt w:val="bullet"/>
      <w:lvlText w:val="•"/>
      <w:lvlJc w:val="left"/>
      <w:pPr>
        <w:ind w:left="7714" w:hanging="420"/>
      </w:pPr>
      <w:rPr>
        <w:rFonts w:hint="default"/>
        <w:lang w:val="kk-KZ" w:eastAsia="en-US" w:bidi="ar-SA"/>
      </w:rPr>
    </w:lvl>
    <w:lvl w:ilvl="6">
      <w:numFmt w:val="bullet"/>
      <w:lvlText w:val="•"/>
      <w:lvlJc w:val="left"/>
      <w:pPr>
        <w:ind w:left="8553" w:hanging="420"/>
      </w:pPr>
      <w:rPr>
        <w:rFonts w:hint="default"/>
        <w:lang w:val="kk-KZ" w:eastAsia="en-US" w:bidi="ar-SA"/>
      </w:rPr>
    </w:lvl>
    <w:lvl w:ilvl="7">
      <w:numFmt w:val="bullet"/>
      <w:lvlText w:val="•"/>
      <w:lvlJc w:val="left"/>
      <w:pPr>
        <w:ind w:left="9391" w:hanging="420"/>
      </w:pPr>
      <w:rPr>
        <w:rFonts w:hint="default"/>
        <w:lang w:val="kk-KZ" w:eastAsia="en-US" w:bidi="ar-SA"/>
      </w:rPr>
    </w:lvl>
    <w:lvl w:ilvl="8">
      <w:numFmt w:val="bullet"/>
      <w:lvlText w:val="•"/>
      <w:lvlJc w:val="left"/>
      <w:pPr>
        <w:ind w:left="10229" w:hanging="420"/>
      </w:pPr>
      <w:rPr>
        <w:rFonts w:hint="default"/>
        <w:lang w:val="kk-KZ" w:eastAsia="en-US" w:bidi="ar-SA"/>
      </w:rPr>
    </w:lvl>
  </w:abstractNum>
  <w:abstractNum w:abstractNumId="16" w15:restartNumberingAfterBreak="0">
    <w:nsid w:val="2E436BF1"/>
    <w:multiLevelType w:val="hybridMultilevel"/>
    <w:tmpl w:val="8790287E"/>
    <w:lvl w:ilvl="0" w:tplc="E20A1408">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tplc="BFF6D918">
      <w:numFmt w:val="bullet"/>
      <w:lvlText w:val="•"/>
      <w:lvlJc w:val="left"/>
      <w:pPr>
        <w:ind w:left="2648" w:hanging="267"/>
      </w:pPr>
      <w:rPr>
        <w:rFonts w:hint="default"/>
        <w:lang w:val="kk-KZ" w:eastAsia="en-US" w:bidi="ar-SA"/>
      </w:rPr>
    </w:lvl>
    <w:lvl w:ilvl="2" w:tplc="0DA8270A">
      <w:numFmt w:val="bullet"/>
      <w:lvlText w:val="•"/>
      <w:lvlJc w:val="left"/>
      <w:pPr>
        <w:ind w:left="3677" w:hanging="267"/>
      </w:pPr>
      <w:rPr>
        <w:rFonts w:hint="default"/>
        <w:lang w:val="kk-KZ" w:eastAsia="en-US" w:bidi="ar-SA"/>
      </w:rPr>
    </w:lvl>
    <w:lvl w:ilvl="3" w:tplc="F87403D8">
      <w:numFmt w:val="bullet"/>
      <w:lvlText w:val="•"/>
      <w:lvlJc w:val="left"/>
      <w:pPr>
        <w:ind w:left="4705" w:hanging="267"/>
      </w:pPr>
      <w:rPr>
        <w:rFonts w:hint="default"/>
        <w:lang w:val="kk-KZ" w:eastAsia="en-US" w:bidi="ar-SA"/>
      </w:rPr>
    </w:lvl>
    <w:lvl w:ilvl="4" w:tplc="E3FAA7BE">
      <w:numFmt w:val="bullet"/>
      <w:lvlText w:val="•"/>
      <w:lvlJc w:val="left"/>
      <w:pPr>
        <w:ind w:left="5734" w:hanging="267"/>
      </w:pPr>
      <w:rPr>
        <w:rFonts w:hint="default"/>
        <w:lang w:val="kk-KZ" w:eastAsia="en-US" w:bidi="ar-SA"/>
      </w:rPr>
    </w:lvl>
    <w:lvl w:ilvl="5" w:tplc="90B03CDA">
      <w:numFmt w:val="bullet"/>
      <w:lvlText w:val="•"/>
      <w:lvlJc w:val="left"/>
      <w:pPr>
        <w:ind w:left="6763" w:hanging="267"/>
      </w:pPr>
      <w:rPr>
        <w:rFonts w:hint="default"/>
        <w:lang w:val="kk-KZ" w:eastAsia="en-US" w:bidi="ar-SA"/>
      </w:rPr>
    </w:lvl>
    <w:lvl w:ilvl="6" w:tplc="C4F80314">
      <w:numFmt w:val="bullet"/>
      <w:lvlText w:val="•"/>
      <w:lvlJc w:val="left"/>
      <w:pPr>
        <w:ind w:left="7791" w:hanging="267"/>
      </w:pPr>
      <w:rPr>
        <w:rFonts w:hint="default"/>
        <w:lang w:val="kk-KZ" w:eastAsia="en-US" w:bidi="ar-SA"/>
      </w:rPr>
    </w:lvl>
    <w:lvl w:ilvl="7" w:tplc="543E3EDC">
      <w:numFmt w:val="bullet"/>
      <w:lvlText w:val="•"/>
      <w:lvlJc w:val="left"/>
      <w:pPr>
        <w:ind w:left="8820" w:hanging="267"/>
      </w:pPr>
      <w:rPr>
        <w:rFonts w:hint="default"/>
        <w:lang w:val="kk-KZ" w:eastAsia="en-US" w:bidi="ar-SA"/>
      </w:rPr>
    </w:lvl>
    <w:lvl w:ilvl="8" w:tplc="00B454FC">
      <w:numFmt w:val="bullet"/>
      <w:lvlText w:val="•"/>
      <w:lvlJc w:val="left"/>
      <w:pPr>
        <w:ind w:left="9849" w:hanging="267"/>
      </w:pPr>
      <w:rPr>
        <w:rFonts w:hint="default"/>
        <w:lang w:val="kk-KZ" w:eastAsia="en-US" w:bidi="ar-SA"/>
      </w:rPr>
    </w:lvl>
  </w:abstractNum>
  <w:abstractNum w:abstractNumId="17" w15:restartNumberingAfterBreak="0">
    <w:nsid w:val="35F40FE9"/>
    <w:multiLevelType w:val="multilevel"/>
    <w:tmpl w:val="438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F2911"/>
    <w:multiLevelType w:val="hybridMultilevel"/>
    <w:tmpl w:val="5B66B7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0BA1BEA"/>
    <w:multiLevelType w:val="singleLevel"/>
    <w:tmpl w:val="50BA1BEA"/>
    <w:lvl w:ilvl="0">
      <w:start w:val="1"/>
      <w:numFmt w:val="decimal"/>
      <w:lvlText w:val="%1."/>
      <w:lvlJc w:val="left"/>
      <w:pPr>
        <w:tabs>
          <w:tab w:val="left" w:pos="425"/>
        </w:tabs>
        <w:ind w:left="425" w:hanging="425"/>
      </w:pPr>
      <w:rPr>
        <w:rFonts w:hint="default"/>
      </w:rPr>
    </w:lvl>
  </w:abstractNum>
  <w:abstractNum w:abstractNumId="20" w15:restartNumberingAfterBreak="0">
    <w:nsid w:val="54C67841"/>
    <w:multiLevelType w:val="multilevel"/>
    <w:tmpl w:val="5D2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10000"/>
    <w:multiLevelType w:val="multilevel"/>
    <w:tmpl w:val="A2C25BAA"/>
    <w:lvl w:ilvl="0">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994" w:hanging="423"/>
      </w:pPr>
      <w:rPr>
        <w:rFonts w:ascii="Times New Roman" w:eastAsia="Times New Roman" w:hAnsi="Times New Roman" w:cs="Times New Roman" w:hint="default"/>
        <w:b w:val="0"/>
        <w:bCs w:val="0"/>
        <w:i/>
        <w:iCs/>
        <w:spacing w:val="0"/>
        <w:w w:val="100"/>
        <w:sz w:val="28"/>
        <w:szCs w:val="28"/>
        <w:lang w:val="kk-KZ" w:eastAsia="en-US" w:bidi="ar-SA"/>
      </w:rPr>
    </w:lvl>
    <w:lvl w:ilvl="2">
      <w:numFmt w:val="bullet"/>
      <w:lvlText w:val="•"/>
      <w:lvlJc w:val="left"/>
      <w:pPr>
        <w:ind w:left="3100" w:hanging="423"/>
      </w:pPr>
      <w:rPr>
        <w:rFonts w:hint="default"/>
        <w:lang w:val="kk-KZ" w:eastAsia="en-US" w:bidi="ar-SA"/>
      </w:rPr>
    </w:lvl>
    <w:lvl w:ilvl="3">
      <w:numFmt w:val="bullet"/>
      <w:lvlText w:val="•"/>
      <w:lvlJc w:val="left"/>
      <w:pPr>
        <w:ind w:left="4201" w:hanging="423"/>
      </w:pPr>
      <w:rPr>
        <w:rFonts w:hint="default"/>
        <w:lang w:val="kk-KZ" w:eastAsia="en-US" w:bidi="ar-SA"/>
      </w:rPr>
    </w:lvl>
    <w:lvl w:ilvl="4">
      <w:numFmt w:val="bullet"/>
      <w:lvlText w:val="•"/>
      <w:lvlJc w:val="left"/>
      <w:pPr>
        <w:ind w:left="5302" w:hanging="423"/>
      </w:pPr>
      <w:rPr>
        <w:rFonts w:hint="default"/>
        <w:lang w:val="kk-KZ" w:eastAsia="en-US" w:bidi="ar-SA"/>
      </w:rPr>
    </w:lvl>
    <w:lvl w:ilvl="5">
      <w:numFmt w:val="bullet"/>
      <w:lvlText w:val="•"/>
      <w:lvlJc w:val="left"/>
      <w:pPr>
        <w:ind w:left="6402" w:hanging="423"/>
      </w:pPr>
      <w:rPr>
        <w:rFonts w:hint="default"/>
        <w:lang w:val="kk-KZ" w:eastAsia="en-US" w:bidi="ar-SA"/>
      </w:rPr>
    </w:lvl>
    <w:lvl w:ilvl="6">
      <w:numFmt w:val="bullet"/>
      <w:lvlText w:val="•"/>
      <w:lvlJc w:val="left"/>
      <w:pPr>
        <w:ind w:left="7503" w:hanging="423"/>
      </w:pPr>
      <w:rPr>
        <w:rFonts w:hint="default"/>
        <w:lang w:val="kk-KZ" w:eastAsia="en-US" w:bidi="ar-SA"/>
      </w:rPr>
    </w:lvl>
    <w:lvl w:ilvl="7">
      <w:numFmt w:val="bullet"/>
      <w:lvlText w:val="•"/>
      <w:lvlJc w:val="left"/>
      <w:pPr>
        <w:ind w:left="8604" w:hanging="423"/>
      </w:pPr>
      <w:rPr>
        <w:rFonts w:hint="default"/>
        <w:lang w:val="kk-KZ" w:eastAsia="en-US" w:bidi="ar-SA"/>
      </w:rPr>
    </w:lvl>
    <w:lvl w:ilvl="8">
      <w:numFmt w:val="bullet"/>
      <w:lvlText w:val="•"/>
      <w:lvlJc w:val="left"/>
      <w:pPr>
        <w:ind w:left="9704" w:hanging="423"/>
      </w:pPr>
      <w:rPr>
        <w:rFonts w:hint="default"/>
        <w:lang w:val="kk-KZ" w:eastAsia="en-US" w:bidi="ar-SA"/>
      </w:rPr>
    </w:lvl>
  </w:abstractNum>
  <w:abstractNum w:abstractNumId="22" w15:restartNumberingAfterBreak="0">
    <w:nsid w:val="584211C9"/>
    <w:multiLevelType w:val="multilevel"/>
    <w:tmpl w:val="EEA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5139F"/>
    <w:multiLevelType w:val="multilevel"/>
    <w:tmpl w:val="F3C6BE98"/>
    <w:lvl w:ilvl="0">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994" w:hanging="423"/>
      </w:pPr>
      <w:rPr>
        <w:rFonts w:ascii="Times New Roman" w:eastAsia="Times New Roman" w:hAnsi="Times New Roman" w:cs="Times New Roman" w:hint="default"/>
        <w:b w:val="0"/>
        <w:bCs w:val="0"/>
        <w:i/>
        <w:iCs/>
        <w:spacing w:val="0"/>
        <w:w w:val="100"/>
        <w:sz w:val="28"/>
        <w:szCs w:val="28"/>
        <w:lang w:val="kk-KZ" w:eastAsia="en-US" w:bidi="ar-SA"/>
      </w:rPr>
    </w:lvl>
    <w:lvl w:ilvl="2">
      <w:numFmt w:val="bullet"/>
      <w:lvlText w:val="•"/>
      <w:lvlJc w:val="left"/>
      <w:pPr>
        <w:ind w:left="3100" w:hanging="423"/>
      </w:pPr>
      <w:rPr>
        <w:rFonts w:hint="default"/>
        <w:lang w:val="kk-KZ" w:eastAsia="en-US" w:bidi="ar-SA"/>
      </w:rPr>
    </w:lvl>
    <w:lvl w:ilvl="3">
      <w:numFmt w:val="bullet"/>
      <w:lvlText w:val="•"/>
      <w:lvlJc w:val="left"/>
      <w:pPr>
        <w:ind w:left="4201" w:hanging="423"/>
      </w:pPr>
      <w:rPr>
        <w:rFonts w:hint="default"/>
        <w:lang w:val="kk-KZ" w:eastAsia="en-US" w:bidi="ar-SA"/>
      </w:rPr>
    </w:lvl>
    <w:lvl w:ilvl="4">
      <w:numFmt w:val="bullet"/>
      <w:lvlText w:val="•"/>
      <w:lvlJc w:val="left"/>
      <w:pPr>
        <w:ind w:left="5302" w:hanging="423"/>
      </w:pPr>
      <w:rPr>
        <w:rFonts w:hint="default"/>
        <w:lang w:val="kk-KZ" w:eastAsia="en-US" w:bidi="ar-SA"/>
      </w:rPr>
    </w:lvl>
    <w:lvl w:ilvl="5">
      <w:numFmt w:val="bullet"/>
      <w:lvlText w:val="•"/>
      <w:lvlJc w:val="left"/>
      <w:pPr>
        <w:ind w:left="6402" w:hanging="423"/>
      </w:pPr>
      <w:rPr>
        <w:rFonts w:hint="default"/>
        <w:lang w:val="kk-KZ" w:eastAsia="en-US" w:bidi="ar-SA"/>
      </w:rPr>
    </w:lvl>
    <w:lvl w:ilvl="6">
      <w:numFmt w:val="bullet"/>
      <w:lvlText w:val="•"/>
      <w:lvlJc w:val="left"/>
      <w:pPr>
        <w:ind w:left="7503" w:hanging="423"/>
      </w:pPr>
      <w:rPr>
        <w:rFonts w:hint="default"/>
        <w:lang w:val="kk-KZ" w:eastAsia="en-US" w:bidi="ar-SA"/>
      </w:rPr>
    </w:lvl>
    <w:lvl w:ilvl="7">
      <w:numFmt w:val="bullet"/>
      <w:lvlText w:val="•"/>
      <w:lvlJc w:val="left"/>
      <w:pPr>
        <w:ind w:left="8604" w:hanging="423"/>
      </w:pPr>
      <w:rPr>
        <w:rFonts w:hint="default"/>
        <w:lang w:val="kk-KZ" w:eastAsia="en-US" w:bidi="ar-SA"/>
      </w:rPr>
    </w:lvl>
    <w:lvl w:ilvl="8">
      <w:numFmt w:val="bullet"/>
      <w:lvlText w:val="•"/>
      <w:lvlJc w:val="left"/>
      <w:pPr>
        <w:ind w:left="9704" w:hanging="423"/>
      </w:pPr>
      <w:rPr>
        <w:rFonts w:hint="default"/>
        <w:lang w:val="kk-KZ" w:eastAsia="en-US" w:bidi="ar-SA"/>
      </w:rPr>
    </w:lvl>
  </w:abstractNum>
  <w:abstractNum w:abstractNumId="24" w15:restartNumberingAfterBreak="0">
    <w:nsid w:val="64671911"/>
    <w:multiLevelType w:val="multilevel"/>
    <w:tmpl w:val="8CE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D662A"/>
    <w:multiLevelType w:val="hybridMultilevel"/>
    <w:tmpl w:val="2FC28C14"/>
    <w:lvl w:ilvl="0" w:tplc="400A527A">
      <w:start w:val="1"/>
      <w:numFmt w:val="decimal"/>
      <w:lvlText w:val="%1."/>
      <w:lvlJc w:val="left"/>
      <w:pPr>
        <w:ind w:left="4714"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tplc="A2FC064C">
      <w:numFmt w:val="bullet"/>
      <w:lvlText w:val="•"/>
      <w:lvlJc w:val="left"/>
      <w:pPr>
        <w:ind w:left="5438" w:hanging="281"/>
      </w:pPr>
      <w:rPr>
        <w:rFonts w:hint="default"/>
        <w:lang w:val="kk-KZ" w:eastAsia="en-US" w:bidi="ar-SA"/>
      </w:rPr>
    </w:lvl>
    <w:lvl w:ilvl="2" w:tplc="D9CAD32A">
      <w:numFmt w:val="bullet"/>
      <w:lvlText w:val="•"/>
      <w:lvlJc w:val="left"/>
      <w:pPr>
        <w:ind w:left="6157" w:hanging="281"/>
      </w:pPr>
      <w:rPr>
        <w:rFonts w:hint="default"/>
        <w:lang w:val="kk-KZ" w:eastAsia="en-US" w:bidi="ar-SA"/>
      </w:rPr>
    </w:lvl>
    <w:lvl w:ilvl="3" w:tplc="72C459DE">
      <w:numFmt w:val="bullet"/>
      <w:lvlText w:val="•"/>
      <w:lvlJc w:val="left"/>
      <w:pPr>
        <w:ind w:left="6875" w:hanging="281"/>
      </w:pPr>
      <w:rPr>
        <w:rFonts w:hint="default"/>
        <w:lang w:val="kk-KZ" w:eastAsia="en-US" w:bidi="ar-SA"/>
      </w:rPr>
    </w:lvl>
    <w:lvl w:ilvl="4" w:tplc="052842E8">
      <w:numFmt w:val="bullet"/>
      <w:lvlText w:val="•"/>
      <w:lvlJc w:val="left"/>
      <w:pPr>
        <w:ind w:left="7594" w:hanging="281"/>
      </w:pPr>
      <w:rPr>
        <w:rFonts w:hint="default"/>
        <w:lang w:val="kk-KZ" w:eastAsia="en-US" w:bidi="ar-SA"/>
      </w:rPr>
    </w:lvl>
    <w:lvl w:ilvl="5" w:tplc="20EA0DD6">
      <w:numFmt w:val="bullet"/>
      <w:lvlText w:val="•"/>
      <w:lvlJc w:val="left"/>
      <w:pPr>
        <w:ind w:left="8313" w:hanging="281"/>
      </w:pPr>
      <w:rPr>
        <w:rFonts w:hint="default"/>
        <w:lang w:val="kk-KZ" w:eastAsia="en-US" w:bidi="ar-SA"/>
      </w:rPr>
    </w:lvl>
    <w:lvl w:ilvl="6" w:tplc="3356EA9C">
      <w:numFmt w:val="bullet"/>
      <w:lvlText w:val="•"/>
      <w:lvlJc w:val="left"/>
      <w:pPr>
        <w:ind w:left="9031" w:hanging="281"/>
      </w:pPr>
      <w:rPr>
        <w:rFonts w:hint="default"/>
        <w:lang w:val="kk-KZ" w:eastAsia="en-US" w:bidi="ar-SA"/>
      </w:rPr>
    </w:lvl>
    <w:lvl w:ilvl="7" w:tplc="1BEA310E">
      <w:numFmt w:val="bullet"/>
      <w:lvlText w:val="•"/>
      <w:lvlJc w:val="left"/>
      <w:pPr>
        <w:ind w:left="9750" w:hanging="281"/>
      </w:pPr>
      <w:rPr>
        <w:rFonts w:hint="default"/>
        <w:lang w:val="kk-KZ" w:eastAsia="en-US" w:bidi="ar-SA"/>
      </w:rPr>
    </w:lvl>
    <w:lvl w:ilvl="8" w:tplc="6EA4236C">
      <w:numFmt w:val="bullet"/>
      <w:lvlText w:val="•"/>
      <w:lvlJc w:val="left"/>
      <w:pPr>
        <w:ind w:left="10469" w:hanging="281"/>
      </w:pPr>
      <w:rPr>
        <w:rFonts w:hint="default"/>
        <w:lang w:val="kk-KZ" w:eastAsia="en-US" w:bidi="ar-SA"/>
      </w:rPr>
    </w:lvl>
  </w:abstractNum>
  <w:num w:numId="1">
    <w:abstractNumId w:val="1"/>
  </w:num>
  <w:num w:numId="2">
    <w:abstractNumId w:val="6"/>
  </w:num>
  <w:num w:numId="3">
    <w:abstractNumId w:val="4"/>
  </w:num>
  <w:num w:numId="4">
    <w:abstractNumId w:val="3"/>
  </w:num>
  <w:num w:numId="5">
    <w:abstractNumId w:val="5"/>
  </w:num>
  <w:num w:numId="6">
    <w:abstractNumId w:val="2"/>
  </w:num>
  <w:num w:numId="7">
    <w:abstractNumId w:val="0"/>
  </w:num>
  <w:num w:numId="8">
    <w:abstractNumId w:val="12"/>
  </w:num>
  <w:num w:numId="9">
    <w:abstractNumId w:val="19"/>
  </w:num>
  <w:num w:numId="10">
    <w:abstractNumId w:val="11"/>
  </w:num>
  <w:num w:numId="11">
    <w:abstractNumId w:val="24"/>
  </w:num>
  <w:num w:numId="12">
    <w:abstractNumId w:val="22"/>
  </w:num>
  <w:num w:numId="13">
    <w:abstractNumId w:val="7"/>
  </w:num>
  <w:num w:numId="14">
    <w:abstractNumId w:val="13"/>
  </w:num>
  <w:num w:numId="15">
    <w:abstractNumId w:val="20"/>
  </w:num>
  <w:num w:numId="16">
    <w:abstractNumId w:val="8"/>
  </w:num>
  <w:num w:numId="17">
    <w:abstractNumId w:val="17"/>
  </w:num>
  <w:num w:numId="18">
    <w:abstractNumId w:val="25"/>
  </w:num>
  <w:num w:numId="19">
    <w:abstractNumId w:val="14"/>
  </w:num>
  <w:num w:numId="20">
    <w:abstractNumId w:val="15"/>
  </w:num>
  <w:num w:numId="21">
    <w:abstractNumId w:val="10"/>
  </w:num>
  <w:num w:numId="22">
    <w:abstractNumId w:val="16"/>
  </w:num>
  <w:num w:numId="23">
    <w:abstractNumId w:val="23"/>
  </w:num>
  <w:num w:numId="24">
    <w:abstractNumId w:val="9"/>
  </w:num>
  <w:num w:numId="25">
    <w:abstractNumId w:val="21"/>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79BF"/>
    <w:rsid w:val="000A271D"/>
    <w:rsid w:val="000C4730"/>
    <w:rsid w:val="000E39B8"/>
    <w:rsid w:val="000E542E"/>
    <w:rsid w:val="0010469A"/>
    <w:rsid w:val="001231DC"/>
    <w:rsid w:val="001333F4"/>
    <w:rsid w:val="0015074B"/>
    <w:rsid w:val="00176EDB"/>
    <w:rsid w:val="001974F8"/>
    <w:rsid w:val="001E7068"/>
    <w:rsid w:val="00211DCD"/>
    <w:rsid w:val="00216D85"/>
    <w:rsid w:val="00245810"/>
    <w:rsid w:val="002621BF"/>
    <w:rsid w:val="00284596"/>
    <w:rsid w:val="00293731"/>
    <w:rsid w:val="0029639D"/>
    <w:rsid w:val="002F724F"/>
    <w:rsid w:val="00326F90"/>
    <w:rsid w:val="003A1DDD"/>
    <w:rsid w:val="003C22DB"/>
    <w:rsid w:val="00413EDA"/>
    <w:rsid w:val="00430172"/>
    <w:rsid w:val="00453A58"/>
    <w:rsid w:val="00474A1E"/>
    <w:rsid w:val="004A40E1"/>
    <w:rsid w:val="00506D52"/>
    <w:rsid w:val="00522CAD"/>
    <w:rsid w:val="0056792F"/>
    <w:rsid w:val="00573DB0"/>
    <w:rsid w:val="00600714"/>
    <w:rsid w:val="00626CE7"/>
    <w:rsid w:val="00685676"/>
    <w:rsid w:val="006C6CBD"/>
    <w:rsid w:val="00705145"/>
    <w:rsid w:val="007425AB"/>
    <w:rsid w:val="007F3720"/>
    <w:rsid w:val="008105E1"/>
    <w:rsid w:val="00814F86"/>
    <w:rsid w:val="008248B4"/>
    <w:rsid w:val="00837359"/>
    <w:rsid w:val="00860DCC"/>
    <w:rsid w:val="00865ACE"/>
    <w:rsid w:val="009122E0"/>
    <w:rsid w:val="00943603"/>
    <w:rsid w:val="009A7E2D"/>
    <w:rsid w:val="009F6219"/>
    <w:rsid w:val="009F6574"/>
    <w:rsid w:val="00A810AE"/>
    <w:rsid w:val="00AA1D8D"/>
    <w:rsid w:val="00B1324C"/>
    <w:rsid w:val="00B47730"/>
    <w:rsid w:val="00B923FF"/>
    <w:rsid w:val="00BF0BF7"/>
    <w:rsid w:val="00C3570B"/>
    <w:rsid w:val="00CB0664"/>
    <w:rsid w:val="00CE0BD8"/>
    <w:rsid w:val="00D17F0F"/>
    <w:rsid w:val="00D5413B"/>
    <w:rsid w:val="00D65F75"/>
    <w:rsid w:val="00DB7BDE"/>
    <w:rsid w:val="00E1153F"/>
    <w:rsid w:val="00E27CEB"/>
    <w:rsid w:val="00E33A13"/>
    <w:rsid w:val="00F14660"/>
    <w:rsid w:val="00F222F2"/>
    <w:rsid w:val="00F43D93"/>
    <w:rsid w:val="00F52A49"/>
    <w:rsid w:val="00F54F15"/>
    <w:rsid w:val="00F85BD4"/>
    <w:rsid w:val="00FB5738"/>
    <w:rsid w:val="00FC640E"/>
    <w:rsid w:val="00FC693F"/>
    <w:rsid w:val="00FF5626"/>
    <w:rsid w:val="29D63963"/>
    <w:rsid w:val="49AF10D7"/>
    <w:rsid w:val="61715F8A"/>
    <w:rsid w:val="6D8853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3D928CC4-48CA-4E54-A908-08A890E9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unhideWhenUsed="1" w:qFormat="1"/>
    <w:lsdException w:name="heading 3"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1"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spacing w:after="200" w:line="276" w:lineRule="auto"/>
    </w:pPr>
    <w:rPr>
      <w:rFonts w:asciiTheme="minorHAnsi" w:eastAsiaTheme="minorEastAsia" w:hAnsiTheme="minorHAnsi" w:cstheme="minorBidi"/>
      <w:sz w:val="22"/>
      <w:szCs w:val="22"/>
      <w:lang w:val="en-US" w:eastAsia="en-US"/>
    </w:rPr>
  </w:style>
  <w:style w:type="paragraph" w:styleId="1">
    <w:name w:val="heading 1"/>
    <w:basedOn w:val="a1"/>
    <w:next w:val="a1"/>
    <w:link w:val="10"/>
    <w:uiPriority w:val="1"/>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1"/>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1"/>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Emphasis"/>
    <w:basedOn w:val="a2"/>
    <w:uiPriority w:val="20"/>
    <w:qFormat/>
    <w:rPr>
      <w:i/>
      <w:iCs/>
    </w:rPr>
  </w:style>
  <w:style w:type="character" w:styleId="a6">
    <w:name w:val="Strong"/>
    <w:basedOn w:val="a2"/>
    <w:uiPriority w:val="22"/>
    <w:qFormat/>
    <w:rPr>
      <w:b/>
      <w:bCs/>
    </w:rPr>
  </w:style>
  <w:style w:type="paragraph" w:styleId="a7">
    <w:name w:val="List Continue"/>
    <w:basedOn w:val="a1"/>
    <w:uiPriority w:val="99"/>
    <w:unhideWhenUsed/>
    <w:qFormat/>
    <w:pPr>
      <w:spacing w:after="120"/>
      <w:ind w:left="360"/>
      <w:contextualSpacing/>
    </w:pPr>
  </w:style>
  <w:style w:type="paragraph" w:styleId="23">
    <w:name w:val="Body Text 2"/>
    <w:basedOn w:val="a1"/>
    <w:link w:val="24"/>
    <w:uiPriority w:val="99"/>
    <w:unhideWhenUsed/>
    <w:pPr>
      <w:spacing w:after="120" w:line="480" w:lineRule="auto"/>
    </w:pPr>
  </w:style>
  <w:style w:type="paragraph" w:styleId="a8">
    <w:name w:val="caption"/>
    <w:basedOn w:val="a1"/>
    <w:next w:val="a1"/>
    <w:uiPriority w:val="35"/>
    <w:semiHidden/>
    <w:unhideWhenUsed/>
    <w:qFormat/>
    <w:pPr>
      <w:spacing w:line="240" w:lineRule="auto"/>
    </w:pPr>
    <w:rPr>
      <w:b/>
      <w:bCs/>
      <w:color w:val="4F81BD" w:themeColor="accent1"/>
      <w:sz w:val="18"/>
      <w:szCs w:val="18"/>
    </w:rPr>
  </w:style>
  <w:style w:type="paragraph" w:styleId="3">
    <w:name w:val="List Number 3"/>
    <w:basedOn w:val="a1"/>
    <w:uiPriority w:val="99"/>
    <w:unhideWhenUsed/>
    <w:qFormat/>
    <w:pPr>
      <w:numPr>
        <w:numId w:val="1"/>
      </w:numPr>
      <w:contextualSpacing/>
    </w:pPr>
  </w:style>
  <w:style w:type="paragraph" w:styleId="a9">
    <w:name w:val="header"/>
    <w:basedOn w:val="a1"/>
    <w:link w:val="aa"/>
    <w:uiPriority w:val="99"/>
    <w:unhideWhenUsed/>
    <w:qFormat/>
    <w:pPr>
      <w:tabs>
        <w:tab w:val="center" w:pos="4680"/>
        <w:tab w:val="right" w:pos="9360"/>
      </w:tabs>
      <w:spacing w:after="0" w:line="240" w:lineRule="auto"/>
    </w:pPr>
  </w:style>
  <w:style w:type="paragraph" w:styleId="ab">
    <w:name w:val="Body Text"/>
    <w:basedOn w:val="a1"/>
    <w:link w:val="ac"/>
    <w:uiPriority w:val="1"/>
    <w:unhideWhenUsed/>
    <w:qFormat/>
    <w:pPr>
      <w:spacing w:after="120"/>
    </w:pPr>
  </w:style>
  <w:style w:type="paragraph" w:styleId="ad">
    <w:name w:val="macro"/>
    <w:link w:val="ae"/>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a0">
    <w:name w:val="List Bullet"/>
    <w:basedOn w:val="a1"/>
    <w:uiPriority w:val="99"/>
    <w:unhideWhenUsed/>
    <w:pPr>
      <w:numPr>
        <w:numId w:val="2"/>
      </w:numPr>
      <w:contextualSpacing/>
    </w:pPr>
  </w:style>
  <w:style w:type="paragraph" w:styleId="20">
    <w:name w:val="List Bullet 2"/>
    <w:basedOn w:val="a1"/>
    <w:uiPriority w:val="99"/>
    <w:unhideWhenUsed/>
    <w:qFormat/>
    <w:pPr>
      <w:numPr>
        <w:numId w:val="3"/>
      </w:numPr>
      <w:contextualSpacing/>
    </w:pPr>
  </w:style>
  <w:style w:type="paragraph" w:styleId="30">
    <w:name w:val="List Bullet 3"/>
    <w:basedOn w:val="a1"/>
    <w:uiPriority w:val="99"/>
    <w:unhideWhenUsed/>
    <w:qFormat/>
    <w:pPr>
      <w:numPr>
        <w:numId w:val="4"/>
      </w:numPr>
      <w:contextualSpacing/>
    </w:pPr>
  </w:style>
  <w:style w:type="paragraph" w:styleId="af">
    <w:name w:val="Title"/>
    <w:basedOn w:val="a1"/>
    <w:next w:val="a1"/>
    <w:link w:val="af0"/>
    <w:uiPriority w:val="1"/>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1">
    <w:name w:val="footer"/>
    <w:basedOn w:val="a1"/>
    <w:link w:val="af2"/>
    <w:uiPriority w:val="99"/>
    <w:unhideWhenUsed/>
    <w:qFormat/>
    <w:pPr>
      <w:tabs>
        <w:tab w:val="center" w:pos="4680"/>
        <w:tab w:val="right" w:pos="9360"/>
      </w:tabs>
      <w:spacing w:after="0" w:line="240" w:lineRule="auto"/>
    </w:pPr>
  </w:style>
  <w:style w:type="paragraph" w:styleId="a">
    <w:name w:val="List Number"/>
    <w:basedOn w:val="a1"/>
    <w:uiPriority w:val="99"/>
    <w:unhideWhenUsed/>
    <w:qFormat/>
    <w:pPr>
      <w:numPr>
        <w:numId w:val="5"/>
      </w:numPr>
      <w:contextualSpacing/>
    </w:pPr>
  </w:style>
  <w:style w:type="paragraph" w:styleId="2">
    <w:name w:val="List Number 2"/>
    <w:basedOn w:val="a1"/>
    <w:uiPriority w:val="99"/>
    <w:unhideWhenUsed/>
    <w:qFormat/>
    <w:pPr>
      <w:numPr>
        <w:numId w:val="6"/>
      </w:numPr>
      <w:contextualSpacing/>
    </w:pPr>
  </w:style>
  <w:style w:type="paragraph" w:styleId="af3">
    <w:name w:val="List"/>
    <w:basedOn w:val="a1"/>
    <w:uiPriority w:val="99"/>
    <w:unhideWhenUsed/>
    <w:qFormat/>
    <w:pPr>
      <w:ind w:left="360" w:hanging="360"/>
      <w:contextualSpacing/>
    </w:pPr>
  </w:style>
  <w:style w:type="paragraph" w:styleId="af4">
    <w:name w:val="Normal (Web)"/>
    <w:uiPriority w:val="99"/>
    <w:unhideWhenUsed/>
    <w:qFormat/>
    <w:pPr>
      <w:spacing w:beforeAutospacing="1" w:afterAutospacing="1"/>
    </w:pPr>
    <w:rPr>
      <w:sz w:val="24"/>
      <w:szCs w:val="24"/>
      <w:lang w:val="en-US" w:eastAsia="zh-CN"/>
    </w:rPr>
  </w:style>
  <w:style w:type="paragraph" w:styleId="33">
    <w:name w:val="Body Text 3"/>
    <w:basedOn w:val="a1"/>
    <w:link w:val="34"/>
    <w:uiPriority w:val="99"/>
    <w:unhideWhenUsed/>
    <w:qFormat/>
    <w:pPr>
      <w:spacing w:after="120"/>
    </w:pPr>
    <w:rPr>
      <w:sz w:val="16"/>
      <w:szCs w:val="16"/>
    </w:rPr>
  </w:style>
  <w:style w:type="paragraph" w:styleId="af5">
    <w:name w:val="Subtitle"/>
    <w:basedOn w:val="a1"/>
    <w:next w:val="a1"/>
    <w:link w:val="af6"/>
    <w:uiPriority w:val="11"/>
    <w:qFormat/>
    <w:rPr>
      <w:rFonts w:asciiTheme="majorHAnsi" w:eastAsiaTheme="majorEastAsia" w:hAnsiTheme="majorHAnsi" w:cstheme="majorBidi"/>
      <w:i/>
      <w:iCs/>
      <w:color w:val="4F81BD" w:themeColor="accent1"/>
      <w:spacing w:val="15"/>
      <w:sz w:val="24"/>
      <w:szCs w:val="24"/>
    </w:rPr>
  </w:style>
  <w:style w:type="paragraph" w:styleId="25">
    <w:name w:val="List Continue 2"/>
    <w:basedOn w:val="a1"/>
    <w:uiPriority w:val="99"/>
    <w:unhideWhenUsed/>
    <w:qFormat/>
    <w:pPr>
      <w:spacing w:after="120"/>
      <w:ind w:left="720"/>
      <w:contextualSpacing/>
    </w:pPr>
  </w:style>
  <w:style w:type="paragraph" w:styleId="35">
    <w:name w:val="List Continue 3"/>
    <w:basedOn w:val="a1"/>
    <w:uiPriority w:val="99"/>
    <w:unhideWhenUsed/>
    <w:qFormat/>
    <w:pPr>
      <w:spacing w:after="120"/>
      <w:ind w:left="1080"/>
      <w:contextualSpacing/>
    </w:pPr>
  </w:style>
  <w:style w:type="paragraph" w:styleId="26">
    <w:name w:val="List 2"/>
    <w:basedOn w:val="a1"/>
    <w:uiPriority w:val="99"/>
    <w:unhideWhenUsed/>
    <w:qFormat/>
    <w:pPr>
      <w:ind w:left="720" w:hanging="360"/>
      <w:contextualSpacing/>
    </w:pPr>
  </w:style>
  <w:style w:type="paragraph" w:styleId="36">
    <w:name w:val="List 3"/>
    <w:basedOn w:val="a1"/>
    <w:uiPriority w:val="99"/>
    <w:unhideWhenUsed/>
    <w:qFormat/>
    <w:pPr>
      <w:ind w:left="1080" w:hanging="360"/>
      <w:contextualSpacing/>
    </w:pPr>
  </w:style>
  <w:style w:type="table" w:styleId="a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Верхний колонтитул Знак"/>
    <w:basedOn w:val="a2"/>
    <w:link w:val="a9"/>
    <w:uiPriority w:val="99"/>
  </w:style>
  <w:style w:type="character" w:customStyle="1" w:styleId="af2">
    <w:name w:val="Нижний колонтитул Знак"/>
    <w:basedOn w:val="a2"/>
    <w:link w:val="af1"/>
    <w:uiPriority w:val="99"/>
    <w:qFormat/>
  </w:style>
  <w:style w:type="paragraph" w:styleId="af8">
    <w:name w:val="No Spacing"/>
    <w:uiPriority w:val="1"/>
    <w:qFormat/>
    <w:rPr>
      <w:rFonts w:asciiTheme="minorHAnsi" w:eastAsiaTheme="minorEastAsia" w:hAnsiTheme="minorHAnsi" w:cstheme="minorBidi"/>
      <w:sz w:val="22"/>
      <w:szCs w:val="22"/>
      <w:lang w:val="en-US" w:eastAsia="en-US"/>
    </w:rPr>
  </w:style>
  <w:style w:type="character" w:customStyle="1" w:styleId="10">
    <w:name w:val="Заголовок 1 Знак"/>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Pr>
      <w:rFonts w:asciiTheme="majorHAnsi" w:eastAsiaTheme="majorEastAsia" w:hAnsiTheme="majorHAnsi" w:cstheme="majorBidi"/>
      <w:b/>
      <w:bCs/>
      <w:color w:val="4F81BD" w:themeColor="accent1"/>
    </w:rPr>
  </w:style>
  <w:style w:type="character" w:customStyle="1" w:styleId="af0">
    <w:name w:val="Заголовок Знак"/>
    <w:basedOn w:val="a2"/>
    <w:link w:val="af"/>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6">
    <w:name w:val="Подзаголовок Знак"/>
    <w:basedOn w:val="a2"/>
    <w:link w:val="af5"/>
    <w:uiPriority w:val="11"/>
    <w:qFormat/>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1"/>
    <w:qFormat/>
    <w:pPr>
      <w:ind w:left="720"/>
      <w:contextualSpacing/>
    </w:pPr>
  </w:style>
  <w:style w:type="character" w:customStyle="1" w:styleId="ac">
    <w:name w:val="Основной текст Знак"/>
    <w:basedOn w:val="a2"/>
    <w:link w:val="ab"/>
    <w:uiPriority w:val="99"/>
    <w:qFormat/>
  </w:style>
  <w:style w:type="character" w:customStyle="1" w:styleId="24">
    <w:name w:val="Основной текст 2 Знак"/>
    <w:basedOn w:val="a2"/>
    <w:link w:val="23"/>
    <w:uiPriority w:val="99"/>
    <w:qFormat/>
  </w:style>
  <w:style w:type="character" w:customStyle="1" w:styleId="34">
    <w:name w:val="Основной текст 3 Знак"/>
    <w:basedOn w:val="a2"/>
    <w:link w:val="33"/>
    <w:uiPriority w:val="99"/>
    <w:rPr>
      <w:sz w:val="16"/>
      <w:szCs w:val="16"/>
    </w:rPr>
  </w:style>
  <w:style w:type="character" w:customStyle="1" w:styleId="ae">
    <w:name w:val="Текст макроса Знак"/>
    <w:basedOn w:val="a2"/>
    <w:link w:val="ad"/>
    <w:uiPriority w:val="99"/>
    <w:qFormat/>
    <w:rPr>
      <w:rFonts w:ascii="Courier" w:hAnsi="Courier"/>
      <w:sz w:val="20"/>
      <w:szCs w:val="20"/>
    </w:rPr>
  </w:style>
  <w:style w:type="paragraph" w:styleId="27">
    <w:name w:val="Quote"/>
    <w:basedOn w:val="a1"/>
    <w:next w:val="a1"/>
    <w:link w:val="28"/>
    <w:uiPriority w:val="29"/>
    <w:qFormat/>
    <w:rPr>
      <w:i/>
      <w:iCs/>
      <w:color w:val="000000" w:themeColor="text1"/>
    </w:rPr>
  </w:style>
  <w:style w:type="character" w:customStyle="1" w:styleId="28">
    <w:name w:val="Цитата 2 Знак"/>
    <w:basedOn w:val="a2"/>
    <w:link w:val="27"/>
    <w:uiPriority w:val="29"/>
    <w:qFormat/>
    <w:rPr>
      <w:i/>
      <w:iCs/>
      <w:color w:val="000000" w:themeColor="text1"/>
    </w:rPr>
  </w:style>
  <w:style w:type="character" w:customStyle="1" w:styleId="40">
    <w:name w:val="Заголовок 4 Знак"/>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Заголовок 6 Знак"/>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Заголовок 7 Знак"/>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a">
    <w:name w:val="Intense Quote"/>
    <w:basedOn w:val="a1"/>
    <w:next w:val="a1"/>
    <w:link w:val="afb"/>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b">
    <w:name w:val="Выделенная цитата Знак"/>
    <w:basedOn w:val="a2"/>
    <w:link w:val="afa"/>
    <w:uiPriority w:val="30"/>
    <w:qFormat/>
    <w:rPr>
      <w:b/>
      <w:bCs/>
      <w:i/>
      <w:iCs/>
      <w:color w:val="4F81BD" w:themeColor="accent1"/>
    </w:rPr>
  </w:style>
  <w:style w:type="character" w:customStyle="1" w:styleId="11">
    <w:name w:val="Слабое выделение1"/>
    <w:basedOn w:val="a2"/>
    <w:uiPriority w:val="19"/>
    <w:qFormat/>
    <w:rPr>
      <w:i/>
      <w:iCs/>
      <w:color w:val="7F7F7F" w:themeColor="text1" w:themeTint="80"/>
    </w:rPr>
  </w:style>
  <w:style w:type="character" w:customStyle="1" w:styleId="12">
    <w:name w:val="Сильное выделение1"/>
    <w:basedOn w:val="a2"/>
    <w:uiPriority w:val="21"/>
    <w:qFormat/>
    <w:rPr>
      <w:b/>
      <w:bCs/>
      <w:i/>
      <w:iCs/>
      <w:color w:val="4F81BD" w:themeColor="accent1"/>
    </w:rPr>
  </w:style>
  <w:style w:type="character" w:customStyle="1" w:styleId="13">
    <w:name w:val="Слабая ссылка1"/>
    <w:basedOn w:val="a2"/>
    <w:uiPriority w:val="31"/>
    <w:qFormat/>
    <w:rPr>
      <w:smallCaps/>
      <w:color w:val="C0504D" w:themeColor="accent2"/>
      <w:u w:val="single"/>
    </w:rPr>
  </w:style>
  <w:style w:type="character" w:customStyle="1" w:styleId="14">
    <w:name w:val="Сильная ссылка1"/>
    <w:basedOn w:val="a2"/>
    <w:uiPriority w:val="32"/>
    <w:qFormat/>
    <w:rPr>
      <w:b/>
      <w:bCs/>
      <w:smallCaps/>
      <w:color w:val="C0504D" w:themeColor="accent2"/>
      <w:spacing w:val="5"/>
      <w:u w:val="single"/>
    </w:rPr>
  </w:style>
  <w:style w:type="character" w:customStyle="1" w:styleId="15">
    <w:name w:val="Название книги1"/>
    <w:basedOn w:val="a2"/>
    <w:uiPriority w:val="33"/>
    <w:qFormat/>
    <w:rPr>
      <w:b/>
      <w:bCs/>
      <w:smallCaps/>
      <w:spacing w:val="5"/>
    </w:rPr>
  </w:style>
  <w:style w:type="paragraph" w:customStyle="1" w:styleId="16">
    <w:name w:val="Заголовок оглавления1"/>
    <w:basedOn w:val="1"/>
    <w:next w:val="a1"/>
    <w:uiPriority w:val="39"/>
    <w:semiHidden/>
    <w:unhideWhenUsed/>
    <w:qFormat/>
    <w:pPr>
      <w:outlineLvl w:val="9"/>
    </w:pPr>
  </w:style>
  <w:style w:type="table" w:styleId="afc">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d">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e">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7">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8">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0">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1">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2">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3">
    <w:name w:val="Hyperlink"/>
    <w:basedOn w:val="a2"/>
    <w:uiPriority w:val="99"/>
    <w:semiHidden/>
    <w:unhideWhenUsed/>
    <w:rsid w:val="008248B4"/>
    <w:rPr>
      <w:color w:val="0000FF"/>
      <w:u w:val="single"/>
    </w:rPr>
  </w:style>
  <w:style w:type="table" w:customStyle="1" w:styleId="TableNormal">
    <w:name w:val="Table Normal"/>
    <w:uiPriority w:val="2"/>
    <w:semiHidden/>
    <w:unhideWhenUsed/>
    <w:qFormat/>
    <w:rsid w:val="00FC640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1a">
    <w:name w:val="toc 1"/>
    <w:basedOn w:val="a1"/>
    <w:uiPriority w:val="1"/>
    <w:qFormat/>
    <w:rsid w:val="00FC640E"/>
    <w:pPr>
      <w:widowControl w:val="0"/>
      <w:autoSpaceDE w:val="0"/>
      <w:autoSpaceDN w:val="0"/>
      <w:spacing w:before="284" w:after="0" w:line="240" w:lineRule="auto"/>
      <w:ind w:left="274"/>
      <w:jc w:val="center"/>
    </w:pPr>
    <w:rPr>
      <w:rFonts w:ascii="Times New Roman" w:eastAsia="Times New Roman" w:hAnsi="Times New Roman" w:cs="Times New Roman"/>
      <w:b/>
      <w:bCs/>
      <w:sz w:val="28"/>
      <w:szCs w:val="28"/>
      <w:lang w:val="kk-KZ"/>
    </w:rPr>
  </w:style>
  <w:style w:type="paragraph" w:styleId="2c">
    <w:name w:val="toc 2"/>
    <w:basedOn w:val="a1"/>
    <w:uiPriority w:val="1"/>
    <w:qFormat/>
    <w:rsid w:val="00FC640E"/>
    <w:pPr>
      <w:widowControl w:val="0"/>
      <w:autoSpaceDE w:val="0"/>
      <w:autoSpaceDN w:val="0"/>
      <w:spacing w:before="161" w:after="0" w:line="240" w:lineRule="auto"/>
      <w:ind w:left="1604" w:hanging="250"/>
    </w:pPr>
    <w:rPr>
      <w:rFonts w:ascii="Times New Roman" w:eastAsia="Times New Roman" w:hAnsi="Times New Roman" w:cs="Times New Roman"/>
      <w:sz w:val="28"/>
      <w:szCs w:val="28"/>
      <w:lang w:val="kk-KZ"/>
    </w:rPr>
  </w:style>
  <w:style w:type="paragraph" w:styleId="38">
    <w:name w:val="toc 3"/>
    <w:basedOn w:val="a1"/>
    <w:uiPriority w:val="1"/>
    <w:qFormat/>
    <w:rsid w:val="00FC640E"/>
    <w:pPr>
      <w:widowControl w:val="0"/>
      <w:autoSpaceDE w:val="0"/>
      <w:autoSpaceDN w:val="0"/>
      <w:spacing w:before="160" w:after="0" w:line="240" w:lineRule="auto"/>
      <w:ind w:left="1993" w:hanging="421"/>
    </w:pPr>
    <w:rPr>
      <w:rFonts w:ascii="Times New Roman" w:eastAsia="Times New Roman" w:hAnsi="Times New Roman" w:cs="Times New Roman"/>
      <w:i/>
      <w:iCs/>
      <w:sz w:val="28"/>
      <w:szCs w:val="28"/>
      <w:lang w:val="kk-KZ"/>
    </w:rPr>
  </w:style>
  <w:style w:type="paragraph" w:customStyle="1" w:styleId="TableParagraph">
    <w:name w:val="Table Paragraph"/>
    <w:basedOn w:val="a1"/>
    <w:uiPriority w:val="1"/>
    <w:qFormat/>
    <w:rsid w:val="00FC640E"/>
    <w:pPr>
      <w:widowControl w:val="0"/>
      <w:autoSpaceDE w:val="0"/>
      <w:autoSpaceDN w:val="0"/>
      <w:spacing w:after="0" w:line="240" w:lineRule="auto"/>
    </w:pPr>
    <w:rPr>
      <w:rFonts w:ascii="Times New Roman" w:eastAsia="Times New Roman" w:hAnsi="Times New Roman" w:cs="Times New Roman"/>
      <w:lang w:val="kk-KZ"/>
    </w:rPr>
  </w:style>
  <w:style w:type="character" w:styleId="aff4">
    <w:name w:val="Placeholder Text"/>
    <w:basedOn w:val="a2"/>
    <w:uiPriority w:val="99"/>
    <w:semiHidden/>
    <w:rsid w:val="009122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319720">
      <w:bodyDiv w:val="1"/>
      <w:marLeft w:val="0"/>
      <w:marRight w:val="0"/>
      <w:marTop w:val="0"/>
      <w:marBottom w:val="0"/>
      <w:divBdr>
        <w:top w:val="none" w:sz="0" w:space="0" w:color="auto"/>
        <w:left w:val="none" w:sz="0" w:space="0" w:color="auto"/>
        <w:bottom w:val="none" w:sz="0" w:space="0" w:color="auto"/>
        <w:right w:val="none" w:sz="0" w:space="0" w:color="auto"/>
      </w:divBdr>
    </w:div>
    <w:div w:id="440074894">
      <w:bodyDiv w:val="1"/>
      <w:marLeft w:val="0"/>
      <w:marRight w:val="0"/>
      <w:marTop w:val="0"/>
      <w:marBottom w:val="0"/>
      <w:divBdr>
        <w:top w:val="none" w:sz="0" w:space="0" w:color="auto"/>
        <w:left w:val="none" w:sz="0" w:space="0" w:color="auto"/>
        <w:bottom w:val="none" w:sz="0" w:space="0" w:color="auto"/>
        <w:right w:val="none" w:sz="0" w:space="0" w:color="auto"/>
      </w:divBdr>
    </w:div>
    <w:div w:id="460079042">
      <w:bodyDiv w:val="1"/>
      <w:marLeft w:val="0"/>
      <w:marRight w:val="0"/>
      <w:marTop w:val="0"/>
      <w:marBottom w:val="0"/>
      <w:divBdr>
        <w:top w:val="none" w:sz="0" w:space="0" w:color="auto"/>
        <w:left w:val="none" w:sz="0" w:space="0" w:color="auto"/>
        <w:bottom w:val="none" w:sz="0" w:space="0" w:color="auto"/>
        <w:right w:val="none" w:sz="0" w:space="0" w:color="auto"/>
      </w:divBdr>
    </w:div>
    <w:div w:id="1332559047">
      <w:bodyDiv w:val="1"/>
      <w:marLeft w:val="0"/>
      <w:marRight w:val="0"/>
      <w:marTop w:val="0"/>
      <w:marBottom w:val="0"/>
      <w:divBdr>
        <w:top w:val="none" w:sz="0" w:space="0" w:color="auto"/>
        <w:left w:val="none" w:sz="0" w:space="0" w:color="auto"/>
        <w:bottom w:val="none" w:sz="0" w:space="0" w:color="auto"/>
        <w:right w:val="none" w:sz="0" w:space="0" w:color="auto"/>
      </w:divBdr>
    </w:div>
    <w:div w:id="1523661770">
      <w:bodyDiv w:val="1"/>
      <w:marLeft w:val="0"/>
      <w:marRight w:val="0"/>
      <w:marTop w:val="0"/>
      <w:marBottom w:val="0"/>
      <w:divBdr>
        <w:top w:val="none" w:sz="0" w:space="0" w:color="auto"/>
        <w:left w:val="none" w:sz="0" w:space="0" w:color="auto"/>
        <w:bottom w:val="none" w:sz="0" w:space="0" w:color="auto"/>
        <w:right w:val="none" w:sz="0" w:space="0" w:color="auto"/>
      </w:divBdr>
    </w:div>
    <w:div w:id="1952399229">
      <w:bodyDiv w:val="1"/>
      <w:marLeft w:val="0"/>
      <w:marRight w:val="0"/>
      <w:marTop w:val="0"/>
      <w:marBottom w:val="0"/>
      <w:divBdr>
        <w:top w:val="none" w:sz="0" w:space="0" w:color="auto"/>
        <w:left w:val="none" w:sz="0" w:space="0" w:color="auto"/>
        <w:bottom w:val="none" w:sz="0" w:space="0" w:color="auto"/>
        <w:right w:val="none" w:sz="0" w:space="0" w:color="auto"/>
      </w:divBdr>
    </w:div>
    <w:div w:id="1966619483">
      <w:bodyDiv w:val="1"/>
      <w:marLeft w:val="0"/>
      <w:marRight w:val="0"/>
      <w:marTop w:val="0"/>
      <w:marBottom w:val="0"/>
      <w:divBdr>
        <w:top w:val="none" w:sz="0" w:space="0" w:color="auto"/>
        <w:left w:val="none" w:sz="0" w:space="0" w:color="auto"/>
        <w:bottom w:val="none" w:sz="0" w:space="0" w:color="auto"/>
        <w:right w:val="none" w:sz="0" w:space="0" w:color="auto"/>
      </w:divBdr>
      <w:divsChild>
        <w:div w:id="1645113969">
          <w:marLeft w:val="0"/>
          <w:marRight w:val="0"/>
          <w:marTop w:val="45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image" Target="media/image29.jpe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jpeg"/><Relationship Id="rId43" Type="http://schemas.openxmlformats.org/officeDocument/2006/relationships/header" Target="header2.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348E6A-2F08-43BC-98CB-6877AE153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26</Pages>
  <Words>5446</Words>
  <Characters>31045</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3</Company>
  <LinksUpToDate>false</LinksUpToDate>
  <CharactersWithSpaces>36419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1</cp:lastModifiedBy>
  <cp:revision>52</cp:revision>
  <dcterms:created xsi:type="dcterms:W3CDTF">2013-12-23T23:15:00Z</dcterms:created>
  <dcterms:modified xsi:type="dcterms:W3CDTF">2025-12-23T17:21:00Z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A77DDD85C8804935909B09164F972810_13</vt:lpwstr>
  </property>
</Properties>
</file>